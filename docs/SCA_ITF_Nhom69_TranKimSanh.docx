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TRƯỜNG KHOA HỌC MÁY TÍNH</w:t>
      </w:r>
    </w:p>
    <w:p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KHOA CÔNG NGHỆ THÔNG TIN</w:t>
      </w:r>
    </w:p>
    <w:p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Ngành Công Nghệ Phần Mềm</w:t>
      </w:r>
    </w:p>
    <w:p w:rsidR="00246675" w:rsidRDefault="00246675" w:rsidP="00246675">
      <w:pPr>
        <w:spacing w:after="0" w:line="240" w:lineRule="auto"/>
        <w:jc w:val="center"/>
        <w:rPr>
          <w:rFonts w:ascii="Times New Roman" w:hAnsi="Times New Roman" w:cs="Times New Roman"/>
          <w:b/>
          <w:bCs/>
          <w:sz w:val="30"/>
          <w:szCs w:val="30"/>
        </w:rPr>
      </w:pPr>
    </w:p>
    <w:p w:rsidR="00126ACB" w:rsidRDefault="00B4517A" w:rsidP="00A95EC1">
      <w:pPr>
        <w:spacing w:after="0" w:line="360" w:lineRule="auto"/>
        <w:jc w:val="center"/>
        <w:rPr>
          <w:rFonts w:ascii="Times New Roman" w:hAnsi="Times New Roman" w:cs="Times New Roman"/>
          <w:b/>
          <w:bCs/>
          <w:sz w:val="30"/>
          <w:szCs w:val="30"/>
        </w:rPr>
      </w:pPr>
      <w:r>
        <w:rPr>
          <w:rFonts w:ascii="Times New Roman" w:hAnsi="Times New Roman" w:cs="Times New Roman"/>
          <w:b/>
          <w:bCs/>
          <w:sz w:val="30"/>
          <w:szCs w:val="30"/>
        </w:rPr>
        <w:t>ĐỀ CƯƠNG CHI TIẾT</w:t>
      </w:r>
    </w:p>
    <w:p w:rsidR="00126ACB" w:rsidRDefault="00B4517A" w:rsidP="00A95EC1">
      <w:pPr>
        <w:tabs>
          <w:tab w:val="right" w:leader="dot" w:pos="9900"/>
        </w:tabs>
        <w:spacing w:after="0" w:line="360" w:lineRule="auto"/>
        <w:ind w:left="1200" w:hangingChars="500" w:hanging="1200"/>
        <w:rPr>
          <w:rFonts w:ascii="Times New Roman" w:hAnsi="Times New Roman" w:cs="Times New Roman"/>
          <w:b/>
          <w:bCs/>
          <w:sz w:val="24"/>
          <w:szCs w:val="24"/>
        </w:rPr>
      </w:pPr>
      <w:r>
        <w:rPr>
          <w:rFonts w:ascii="Times New Roman" w:hAnsi="Times New Roman" w:cs="Times New Roman"/>
          <w:b/>
          <w:bCs/>
          <w:sz w:val="24"/>
          <w:szCs w:val="24"/>
        </w:rPr>
        <w:t xml:space="preserve">Tên đề tài: </w:t>
      </w:r>
      <w:r w:rsidR="0049782A" w:rsidRPr="0049782A">
        <w:rPr>
          <w:rFonts w:ascii="Times New Roman" w:hAnsi="Times New Roman" w:cs="Times New Roman"/>
          <w:b/>
          <w:bCs/>
          <w:sz w:val="24"/>
          <w:szCs w:val="24"/>
        </w:rPr>
        <w:t>XÂY DỰNG WEBSITE MUA BÁN THỦY HẢI SẢN TÍCH HỢP CHATBOT AI HỖ TRỢ KHÁCH HÀNG</w:t>
      </w:r>
    </w:p>
    <w:p w:rsidR="00126ACB" w:rsidRDefault="00B4517A" w:rsidP="00A95EC1">
      <w:pPr>
        <w:tabs>
          <w:tab w:val="right" w:leader="dot" w:pos="9900"/>
        </w:tabs>
        <w:spacing w:after="0" w:line="360" w:lineRule="auto"/>
        <w:ind w:left="1200" w:hangingChars="500" w:hanging="1200"/>
        <w:rPr>
          <w:rFonts w:ascii="Times New Roman" w:hAnsi="Times New Roman" w:cs="Times New Roman"/>
          <w:sz w:val="24"/>
          <w:szCs w:val="24"/>
        </w:rPr>
      </w:pPr>
      <w:r>
        <w:rPr>
          <w:rFonts w:ascii="Times New Roman" w:hAnsi="Times New Roman" w:cs="Times New Roman"/>
          <w:sz w:val="24"/>
          <w:szCs w:val="24"/>
        </w:rPr>
        <w:t xml:space="preserve">Tên đề tài Tiếng Anh: </w:t>
      </w:r>
      <w:r w:rsidR="0049782A" w:rsidRPr="0049782A">
        <w:rPr>
          <w:rFonts w:ascii="Times New Roman" w:eastAsia="SimSun" w:hAnsi="Times New Roman" w:cs="Times New Roman"/>
          <w:sz w:val="24"/>
          <w:szCs w:val="24"/>
        </w:rPr>
        <w:t>Building an E-commerce Website for Seafood with an Integrated AI Chatbot for Customer Support.</w:t>
      </w:r>
    </w:p>
    <w:p w:rsidR="00126ACB" w:rsidRDefault="00B4517A" w:rsidP="00A95EC1">
      <w:pPr>
        <w:tabs>
          <w:tab w:val="left" w:leader="dot" w:pos="6210"/>
          <w:tab w:val="right" w:leader="dot" w:pos="9900"/>
        </w:tabs>
        <w:spacing w:after="0" w:line="360" w:lineRule="auto"/>
        <w:rPr>
          <w:rFonts w:ascii="Times New Roman" w:hAnsi="Times New Roman" w:cs="Times New Roman"/>
          <w:sz w:val="24"/>
          <w:szCs w:val="24"/>
        </w:rPr>
      </w:pPr>
      <w:r>
        <w:rPr>
          <w:rFonts w:ascii="Times New Roman" w:hAnsi="Times New Roman" w:cs="Times New Roman"/>
          <w:sz w:val="24"/>
          <w:szCs w:val="24"/>
        </w:rPr>
        <w:t>Giảng viên hướng dẫn:</w:t>
      </w:r>
      <w:r w:rsidR="00A95EC1">
        <w:rPr>
          <w:rFonts w:ascii="Times New Roman" w:hAnsi="Times New Roman" w:cs="Times New Roman"/>
          <w:sz w:val="24"/>
          <w:szCs w:val="24"/>
        </w:rPr>
        <w:t xml:space="preserve"> </w:t>
      </w:r>
      <w:r w:rsidR="007E031B">
        <w:rPr>
          <w:rFonts w:ascii="Times New Roman" w:hAnsi="Times New Roman" w:cs="Times New Roman"/>
          <w:sz w:val="24"/>
          <w:szCs w:val="24"/>
          <w:lang w:val="vi-VN"/>
        </w:rPr>
        <w:t xml:space="preserve">Trần </w:t>
      </w:r>
      <w:r w:rsidR="0049782A" w:rsidRPr="0049782A">
        <w:rPr>
          <w:rFonts w:ascii="Times New Roman" w:hAnsi="Times New Roman" w:cs="Times New Roman"/>
          <w:sz w:val="24"/>
          <w:szCs w:val="24"/>
        </w:rPr>
        <w:t xml:space="preserve">Kim Sanh </w:t>
      </w:r>
      <w:r w:rsidR="0049782A">
        <w:rPr>
          <w:rFonts w:ascii="Times New Roman" w:hAnsi="Times New Roman" w:cs="Times New Roman"/>
          <w:sz w:val="24"/>
          <w:szCs w:val="24"/>
          <w:lang w:val="vi-VN"/>
        </w:rPr>
        <w:t xml:space="preserve">      </w:t>
      </w:r>
      <w:r>
        <w:rPr>
          <w:rFonts w:ascii="Times New Roman" w:hAnsi="Times New Roman" w:cs="Times New Roman"/>
          <w:sz w:val="24"/>
          <w:szCs w:val="24"/>
        </w:rPr>
        <w:t xml:space="preserve">Đơn vị: </w:t>
      </w:r>
      <w:r w:rsidR="0049782A" w:rsidRPr="0049782A">
        <w:rPr>
          <w:rFonts w:ascii="Times New Roman" w:hAnsi="Times New Roman" w:cs="Times New Roman"/>
          <w:sz w:val="24"/>
          <w:szCs w:val="24"/>
        </w:rPr>
        <w:t>Khoa Đào tạo quốc tế</w:t>
      </w:r>
    </w:p>
    <w:p w:rsidR="00126ACB" w:rsidRDefault="00B4517A" w:rsidP="00A95EC1">
      <w:pPr>
        <w:tabs>
          <w:tab w:val="right" w:leader="dot" w:pos="4536"/>
        </w:tabs>
        <w:spacing w:after="0" w:line="360" w:lineRule="auto"/>
        <w:rPr>
          <w:rFonts w:ascii="Times New Roman" w:hAnsi="Times New Roman" w:cs="Times New Roman"/>
          <w:sz w:val="24"/>
          <w:szCs w:val="24"/>
        </w:rPr>
      </w:pPr>
      <w:r>
        <w:rPr>
          <w:rFonts w:ascii="Times New Roman" w:hAnsi="Times New Roman" w:cs="Times New Roman"/>
          <w:sz w:val="24"/>
          <w:szCs w:val="24"/>
        </w:rPr>
        <w:t>Thời gian thực hiện: 2 (tháng)</w:t>
      </w:r>
    </w:p>
    <w:p w:rsidR="00126ACB" w:rsidRDefault="00B4517A" w:rsidP="00A95EC1">
      <w:pPr>
        <w:tabs>
          <w:tab w:val="left" w:leader="dot" w:pos="5103"/>
          <w:tab w:val="right" w:leader="dot" w:pos="9900"/>
        </w:tabs>
        <w:spacing w:after="0" w:line="360" w:lineRule="auto"/>
        <w:rPr>
          <w:rFonts w:ascii="Times New Roman" w:hAnsi="Times New Roman" w:cs="Times New Roman"/>
          <w:sz w:val="24"/>
          <w:szCs w:val="24"/>
        </w:rPr>
      </w:pPr>
      <w:r>
        <w:rPr>
          <w:rFonts w:ascii="Times New Roman" w:hAnsi="Times New Roman" w:cs="Times New Roman"/>
          <w:sz w:val="24"/>
          <w:szCs w:val="24"/>
        </w:rPr>
        <w:t>Ngày bắt đầ</w:t>
      </w:r>
      <w:r w:rsidR="0049782A">
        <w:rPr>
          <w:rFonts w:ascii="Times New Roman" w:hAnsi="Times New Roman" w:cs="Times New Roman"/>
          <w:sz w:val="24"/>
          <w:szCs w:val="24"/>
        </w:rPr>
        <w:t>u:</w:t>
      </w:r>
      <w:r w:rsidR="0049782A">
        <w:rPr>
          <w:rFonts w:ascii="Times New Roman" w:hAnsi="Times New Roman" w:cs="Times New Roman"/>
          <w:sz w:val="24"/>
          <w:szCs w:val="24"/>
          <w:lang w:val="vi-VN"/>
        </w:rPr>
        <w:t>12</w:t>
      </w:r>
      <w:r w:rsidR="0001450A">
        <w:rPr>
          <w:rFonts w:ascii="Times New Roman" w:hAnsi="Times New Roman" w:cs="Times New Roman"/>
          <w:sz w:val="24"/>
          <w:szCs w:val="24"/>
        </w:rPr>
        <w:t>/03/</w:t>
      </w:r>
      <w:r w:rsidR="0001450A">
        <w:rPr>
          <w:rFonts w:ascii="Times New Roman" w:hAnsi="Times New Roman" w:cs="Times New Roman"/>
          <w:sz w:val="24"/>
          <w:szCs w:val="24"/>
          <w:lang w:val="vi-VN"/>
        </w:rPr>
        <w:t>2026</w:t>
      </w:r>
      <w:r>
        <w:rPr>
          <w:rFonts w:ascii="Times New Roman" w:hAnsi="Times New Roman" w:cs="Times New Roman"/>
          <w:sz w:val="24"/>
          <w:szCs w:val="24"/>
        </w:rPr>
        <w:t xml:space="preserve">         Ngày kế</w:t>
      </w:r>
      <w:r w:rsidR="0049782A">
        <w:rPr>
          <w:rFonts w:ascii="Times New Roman" w:hAnsi="Times New Roman" w:cs="Times New Roman"/>
          <w:sz w:val="24"/>
          <w:szCs w:val="24"/>
        </w:rPr>
        <w:t xml:space="preserve">t thúc: </w:t>
      </w:r>
      <w:r w:rsidR="0049782A">
        <w:rPr>
          <w:rFonts w:ascii="Times New Roman" w:hAnsi="Times New Roman" w:cs="Times New Roman"/>
          <w:sz w:val="24"/>
          <w:szCs w:val="24"/>
          <w:lang w:val="vi-VN"/>
        </w:rPr>
        <w:t>12</w:t>
      </w:r>
      <w:r w:rsidR="0001450A">
        <w:rPr>
          <w:rFonts w:ascii="Times New Roman" w:hAnsi="Times New Roman" w:cs="Times New Roman"/>
          <w:sz w:val="24"/>
          <w:szCs w:val="24"/>
        </w:rPr>
        <w:t>/05/</w:t>
      </w:r>
      <w:r w:rsidR="0001450A">
        <w:rPr>
          <w:rFonts w:ascii="Times New Roman" w:hAnsi="Times New Roman" w:cs="Times New Roman"/>
          <w:sz w:val="24"/>
          <w:szCs w:val="24"/>
          <w:lang w:val="vi-VN"/>
        </w:rPr>
        <w:t>2026</w:t>
      </w:r>
    </w:p>
    <w:p w:rsidR="00126ACB" w:rsidRPr="0049782A" w:rsidRDefault="00B4517A" w:rsidP="00A95EC1">
      <w:pPr>
        <w:tabs>
          <w:tab w:val="right" w:leader="dot" w:pos="9900"/>
        </w:tabs>
        <w:spacing w:after="0" w:line="360" w:lineRule="auto"/>
        <w:rPr>
          <w:rFonts w:ascii="Times New Roman" w:hAnsi="Times New Roman" w:cs="Times New Roman"/>
          <w:sz w:val="24"/>
          <w:szCs w:val="24"/>
          <w:lang w:val="vi-VN"/>
        </w:rPr>
      </w:pPr>
      <w:r>
        <w:rPr>
          <w:rFonts w:ascii="Times New Roman" w:hAnsi="Times New Roman" w:cs="Times New Roman"/>
          <w:sz w:val="24"/>
          <w:szCs w:val="24"/>
        </w:rPr>
        <w:t>Sinh viên/Nhóm thực hiện: Nhóm</w:t>
      </w:r>
      <w:r w:rsidR="0049782A">
        <w:rPr>
          <w:rFonts w:ascii="Times New Roman" w:hAnsi="Times New Roman" w:cs="Times New Roman"/>
          <w:sz w:val="24"/>
          <w:szCs w:val="24"/>
          <w:lang w:val="vi-VN"/>
        </w:rPr>
        <w:t xml:space="preserve"> 69</w:t>
      </w:r>
    </w:p>
    <w:tbl>
      <w:tblPr>
        <w:tblStyle w:val="TableGrid"/>
        <w:tblW w:w="8905" w:type="dxa"/>
        <w:tblLayout w:type="fixed"/>
        <w:tblLook w:val="04A0" w:firstRow="1" w:lastRow="0" w:firstColumn="1" w:lastColumn="0" w:noHBand="0" w:noVBand="1"/>
      </w:tblPr>
      <w:tblGrid>
        <w:gridCol w:w="540"/>
        <w:gridCol w:w="1458"/>
        <w:gridCol w:w="1687"/>
        <w:gridCol w:w="1643"/>
        <w:gridCol w:w="2497"/>
        <w:gridCol w:w="1080"/>
      </w:tblGrid>
      <w:tr w:rsidR="00126ACB" w:rsidTr="00246675">
        <w:tc>
          <w:tcPr>
            <w:tcW w:w="540" w:type="dxa"/>
          </w:tcPr>
          <w:p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TT</w:t>
            </w:r>
          </w:p>
        </w:tc>
        <w:tc>
          <w:tcPr>
            <w:tcW w:w="1458" w:type="dxa"/>
          </w:tcPr>
          <w:p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Họ và tên sinh viên</w:t>
            </w:r>
          </w:p>
        </w:tc>
        <w:tc>
          <w:tcPr>
            <w:tcW w:w="1687" w:type="dxa"/>
          </w:tcPr>
          <w:p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Mã số sinh viên</w:t>
            </w:r>
          </w:p>
        </w:tc>
        <w:tc>
          <w:tcPr>
            <w:tcW w:w="1643" w:type="dxa"/>
          </w:tcPr>
          <w:p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Số điện thoại </w:t>
            </w:r>
          </w:p>
        </w:tc>
        <w:tc>
          <w:tcPr>
            <w:tcW w:w="2497" w:type="dxa"/>
          </w:tcPr>
          <w:p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Địa chỉ e-mail</w:t>
            </w:r>
          </w:p>
        </w:tc>
        <w:tc>
          <w:tcPr>
            <w:tcW w:w="1080" w:type="dxa"/>
          </w:tcPr>
          <w:p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Vai trò</w:t>
            </w:r>
          </w:p>
        </w:tc>
      </w:tr>
      <w:tr w:rsidR="00126ACB" w:rsidTr="00246675">
        <w:tc>
          <w:tcPr>
            <w:tcW w:w="540" w:type="dxa"/>
          </w:tcPr>
          <w:p w:rsidR="00126ACB" w:rsidRDefault="00B4517A" w:rsidP="002466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Pr>
          <w:p w:rsidR="00126ACB" w:rsidRDefault="0049782A" w:rsidP="0001450A">
            <w:pPr>
              <w:spacing w:after="0" w:line="240" w:lineRule="auto"/>
              <w:jc w:val="left"/>
              <w:rPr>
                <w:rFonts w:ascii="Times New Roman" w:hAnsi="Times New Roman" w:cs="Times New Roman"/>
                <w:sz w:val="24"/>
                <w:szCs w:val="24"/>
              </w:rPr>
            </w:pPr>
            <w:r w:rsidRPr="0049782A">
              <w:rPr>
                <w:rFonts w:ascii="Times New Roman" w:hAnsi="Times New Roman" w:cs="Times New Roman"/>
                <w:sz w:val="24"/>
                <w:szCs w:val="24"/>
              </w:rPr>
              <w:t>Trầ</w:t>
            </w:r>
            <w:r w:rsidR="0001450A">
              <w:rPr>
                <w:rFonts w:ascii="Times New Roman" w:hAnsi="Times New Roman" w:cs="Times New Roman"/>
                <w:sz w:val="24"/>
                <w:szCs w:val="24"/>
              </w:rPr>
              <w:t>n</w:t>
            </w:r>
            <w:r w:rsidR="0001450A">
              <w:rPr>
                <w:rFonts w:ascii="Times New Roman" w:hAnsi="Times New Roman" w:cs="Times New Roman"/>
                <w:sz w:val="24"/>
                <w:szCs w:val="24"/>
                <w:lang w:val="vi-VN"/>
              </w:rPr>
              <w:t xml:space="preserve"> </w:t>
            </w:r>
            <w:r w:rsidRPr="0049782A">
              <w:rPr>
                <w:rFonts w:ascii="Times New Roman" w:hAnsi="Times New Roman" w:cs="Times New Roman"/>
                <w:sz w:val="24"/>
                <w:szCs w:val="24"/>
              </w:rPr>
              <w:t>Anh Huy</w:t>
            </w:r>
          </w:p>
        </w:tc>
        <w:tc>
          <w:tcPr>
            <w:tcW w:w="1687"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cs="Times New Roman"/>
                <w:sz w:val="24"/>
                <w:szCs w:val="24"/>
              </w:rPr>
              <w:t>28211104514</w:t>
            </w:r>
          </w:p>
        </w:tc>
        <w:tc>
          <w:tcPr>
            <w:tcW w:w="1643"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cs="Times New Roman"/>
                <w:sz w:val="24"/>
                <w:szCs w:val="24"/>
              </w:rPr>
              <w:t>0787730922</w:t>
            </w:r>
          </w:p>
        </w:tc>
        <w:tc>
          <w:tcPr>
            <w:tcW w:w="2497"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cs="Times New Roman"/>
                <w:sz w:val="24"/>
                <w:szCs w:val="24"/>
              </w:rPr>
              <w:t>anhhuytran1208@gmail.com</w:t>
            </w:r>
          </w:p>
        </w:tc>
        <w:tc>
          <w:tcPr>
            <w:tcW w:w="1080" w:type="dxa"/>
          </w:tcPr>
          <w:p w:rsidR="00126ACB" w:rsidRDefault="00B4517A" w:rsidP="00246675">
            <w:pPr>
              <w:spacing w:after="0" w:line="240" w:lineRule="auto"/>
              <w:rPr>
                <w:rFonts w:ascii="Times New Roman" w:hAnsi="Times New Roman" w:cs="Times New Roman"/>
                <w:sz w:val="24"/>
                <w:szCs w:val="24"/>
              </w:rPr>
            </w:pPr>
            <w:r>
              <w:rPr>
                <w:rFonts w:ascii="Times New Roman" w:hAnsi="Times New Roman" w:cs="Times New Roman"/>
                <w:sz w:val="24"/>
                <w:szCs w:val="24"/>
              </w:rPr>
              <w:t>Nhóm trưởng</w:t>
            </w:r>
          </w:p>
        </w:tc>
      </w:tr>
      <w:tr w:rsidR="00126ACB" w:rsidTr="00246675">
        <w:tc>
          <w:tcPr>
            <w:tcW w:w="540" w:type="dxa"/>
          </w:tcPr>
          <w:p w:rsidR="00126ACB" w:rsidRDefault="00B4517A" w:rsidP="002466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cs="Times New Roman"/>
                <w:sz w:val="24"/>
                <w:szCs w:val="24"/>
              </w:rPr>
              <w:t>Nguyễn Bảo Dương</w:t>
            </w:r>
          </w:p>
        </w:tc>
        <w:tc>
          <w:tcPr>
            <w:tcW w:w="1687"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sz w:val="24"/>
                <w:szCs w:val="24"/>
              </w:rPr>
              <w:t>28211134664</w:t>
            </w:r>
          </w:p>
        </w:tc>
        <w:tc>
          <w:tcPr>
            <w:tcW w:w="1643"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sz w:val="24"/>
                <w:szCs w:val="24"/>
              </w:rPr>
              <w:t>0343505066</w:t>
            </w:r>
          </w:p>
        </w:tc>
        <w:tc>
          <w:tcPr>
            <w:tcW w:w="2497"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sz w:val="24"/>
                <w:szCs w:val="24"/>
              </w:rPr>
              <w:t>duonglocan2@gmail.com</w:t>
            </w:r>
          </w:p>
        </w:tc>
        <w:tc>
          <w:tcPr>
            <w:tcW w:w="1080" w:type="dxa"/>
          </w:tcPr>
          <w:p w:rsidR="00126ACB" w:rsidRDefault="00126ACB" w:rsidP="00246675">
            <w:pPr>
              <w:spacing w:after="0" w:line="240" w:lineRule="auto"/>
              <w:rPr>
                <w:rFonts w:ascii="Times New Roman" w:hAnsi="Times New Roman" w:cs="Times New Roman"/>
                <w:sz w:val="24"/>
                <w:szCs w:val="24"/>
              </w:rPr>
            </w:pPr>
          </w:p>
        </w:tc>
      </w:tr>
      <w:tr w:rsidR="00126ACB" w:rsidTr="00246675">
        <w:tc>
          <w:tcPr>
            <w:tcW w:w="540" w:type="dxa"/>
          </w:tcPr>
          <w:p w:rsidR="00126ACB" w:rsidRDefault="00B4517A" w:rsidP="002466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cs="Times New Roman"/>
                <w:sz w:val="24"/>
                <w:szCs w:val="24"/>
              </w:rPr>
              <w:t>Nguyễn Quốc Trị</w:t>
            </w:r>
          </w:p>
        </w:tc>
        <w:tc>
          <w:tcPr>
            <w:tcW w:w="1687"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sz w:val="24"/>
                <w:szCs w:val="24"/>
              </w:rPr>
              <w:t>28211132382</w:t>
            </w:r>
          </w:p>
        </w:tc>
        <w:tc>
          <w:tcPr>
            <w:tcW w:w="1643" w:type="dxa"/>
          </w:tcPr>
          <w:p w:rsidR="00126ACB" w:rsidRDefault="0049782A" w:rsidP="00246675">
            <w:pPr>
              <w:spacing w:after="0" w:line="240" w:lineRule="auto"/>
              <w:rPr>
                <w:rFonts w:ascii="Times New Roman" w:hAnsi="Times New Roman" w:cs="Times New Roman"/>
                <w:sz w:val="24"/>
                <w:szCs w:val="24"/>
                <w:u w:val="single"/>
              </w:rPr>
            </w:pPr>
            <w:r w:rsidRPr="0049782A">
              <w:rPr>
                <w:rFonts w:ascii="Times New Roman" w:eastAsia="Segoe UI" w:hAnsi="Times New Roman" w:cs="Times New Roman"/>
                <w:spacing w:val="2"/>
                <w:sz w:val="24"/>
                <w:szCs w:val="24"/>
                <w:shd w:val="clear" w:color="auto" w:fill="FFFFFF"/>
              </w:rPr>
              <w:t>0839118328</w:t>
            </w:r>
          </w:p>
        </w:tc>
        <w:tc>
          <w:tcPr>
            <w:tcW w:w="2497" w:type="dxa"/>
          </w:tcPr>
          <w:p w:rsidR="00126ACB" w:rsidRPr="0049782A" w:rsidRDefault="0049782A" w:rsidP="00246675">
            <w:pPr>
              <w:spacing w:after="0" w:line="240" w:lineRule="auto"/>
              <w:rPr>
                <w:rFonts w:ascii="Times New Roman" w:hAnsi="Times New Roman"/>
                <w:sz w:val="24"/>
                <w:szCs w:val="24"/>
              </w:rPr>
            </w:pPr>
            <w:r w:rsidRPr="0049782A">
              <w:rPr>
                <w:rFonts w:ascii="Times New Roman" w:hAnsi="Times New Roman"/>
                <w:sz w:val="24"/>
                <w:szCs w:val="24"/>
              </w:rPr>
              <w:t>nquoctri2@gmail.com</w:t>
            </w:r>
          </w:p>
        </w:tc>
        <w:tc>
          <w:tcPr>
            <w:tcW w:w="1080" w:type="dxa"/>
          </w:tcPr>
          <w:p w:rsidR="00126ACB" w:rsidRDefault="00126ACB" w:rsidP="00246675">
            <w:pPr>
              <w:spacing w:after="0" w:line="240" w:lineRule="auto"/>
              <w:rPr>
                <w:rFonts w:ascii="Times New Roman" w:hAnsi="Times New Roman" w:cs="Times New Roman"/>
                <w:sz w:val="24"/>
                <w:szCs w:val="24"/>
              </w:rPr>
            </w:pPr>
          </w:p>
        </w:tc>
      </w:tr>
      <w:tr w:rsidR="00126ACB" w:rsidTr="00246675">
        <w:tc>
          <w:tcPr>
            <w:tcW w:w="540" w:type="dxa"/>
          </w:tcPr>
          <w:p w:rsidR="00126ACB" w:rsidRDefault="00B4517A" w:rsidP="002466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cs="Times New Roman"/>
                <w:sz w:val="24"/>
                <w:szCs w:val="24"/>
              </w:rPr>
              <w:t>Lê Minh Hải</w:t>
            </w:r>
          </w:p>
        </w:tc>
        <w:tc>
          <w:tcPr>
            <w:tcW w:w="1687"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sz w:val="24"/>
                <w:szCs w:val="24"/>
              </w:rPr>
              <w:t>28211102904</w:t>
            </w:r>
          </w:p>
        </w:tc>
        <w:tc>
          <w:tcPr>
            <w:tcW w:w="1643"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sz w:val="24"/>
                <w:szCs w:val="24"/>
              </w:rPr>
              <w:t>0973627203</w:t>
            </w:r>
          </w:p>
        </w:tc>
        <w:tc>
          <w:tcPr>
            <w:tcW w:w="2497"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sz w:val="24"/>
                <w:szCs w:val="24"/>
              </w:rPr>
              <w:t>minhhai210604@gmail.com</w:t>
            </w:r>
            <w:r w:rsidRPr="0049782A">
              <w:rPr>
                <w:rFonts w:ascii="Times New Roman" w:hAnsi="Times New Roman"/>
                <w:sz w:val="24"/>
                <w:szCs w:val="24"/>
              </w:rPr>
              <w:tab/>
            </w:r>
          </w:p>
        </w:tc>
        <w:tc>
          <w:tcPr>
            <w:tcW w:w="1080" w:type="dxa"/>
          </w:tcPr>
          <w:p w:rsidR="00126ACB" w:rsidRDefault="00126ACB" w:rsidP="00246675">
            <w:pPr>
              <w:spacing w:after="0" w:line="240" w:lineRule="auto"/>
              <w:rPr>
                <w:rFonts w:ascii="Times New Roman" w:hAnsi="Times New Roman" w:cs="Times New Roman"/>
                <w:sz w:val="24"/>
                <w:szCs w:val="24"/>
              </w:rPr>
            </w:pPr>
          </w:p>
        </w:tc>
      </w:tr>
      <w:tr w:rsidR="00126ACB" w:rsidTr="00246675">
        <w:tc>
          <w:tcPr>
            <w:tcW w:w="540" w:type="dxa"/>
          </w:tcPr>
          <w:p w:rsidR="00126ACB" w:rsidRDefault="00B4517A" w:rsidP="002466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tcPr>
          <w:p w:rsidR="00126ACB" w:rsidRDefault="0049782A" w:rsidP="0001450A">
            <w:pPr>
              <w:spacing w:after="0" w:line="240" w:lineRule="auto"/>
              <w:jc w:val="left"/>
              <w:rPr>
                <w:rFonts w:ascii="Times New Roman" w:hAnsi="Times New Roman" w:cs="Times New Roman"/>
                <w:sz w:val="24"/>
                <w:szCs w:val="24"/>
              </w:rPr>
            </w:pPr>
            <w:r w:rsidRPr="0049782A">
              <w:rPr>
                <w:rFonts w:ascii="Times New Roman" w:hAnsi="Times New Roman" w:cs="Times New Roman"/>
                <w:sz w:val="24"/>
                <w:szCs w:val="24"/>
              </w:rPr>
              <w:t>Hoàng Văn Đức</w:t>
            </w:r>
          </w:p>
        </w:tc>
        <w:tc>
          <w:tcPr>
            <w:tcW w:w="1687" w:type="dxa"/>
          </w:tcPr>
          <w:p w:rsidR="00126ACB" w:rsidRDefault="0001450A" w:rsidP="00246675">
            <w:pPr>
              <w:spacing w:after="0" w:line="240" w:lineRule="auto"/>
              <w:rPr>
                <w:rFonts w:ascii="Times New Roman" w:hAnsi="Times New Roman" w:cs="Times New Roman"/>
                <w:sz w:val="24"/>
                <w:szCs w:val="24"/>
              </w:rPr>
            </w:pPr>
            <w:r w:rsidRPr="0001450A">
              <w:rPr>
                <w:rFonts w:ascii="Times New Roman" w:hAnsi="Times New Roman"/>
                <w:sz w:val="24"/>
                <w:szCs w:val="24"/>
              </w:rPr>
              <w:t>28211104163</w:t>
            </w:r>
          </w:p>
        </w:tc>
        <w:tc>
          <w:tcPr>
            <w:tcW w:w="1643"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sz w:val="24"/>
                <w:szCs w:val="24"/>
              </w:rPr>
              <w:t>0358650995</w:t>
            </w:r>
          </w:p>
        </w:tc>
        <w:tc>
          <w:tcPr>
            <w:tcW w:w="2497" w:type="dxa"/>
          </w:tcPr>
          <w:p w:rsidR="00126ACB" w:rsidRDefault="0049782A" w:rsidP="00246675">
            <w:pPr>
              <w:spacing w:after="0" w:line="240" w:lineRule="auto"/>
              <w:rPr>
                <w:rFonts w:ascii="Times New Roman" w:hAnsi="Times New Roman" w:cs="Times New Roman"/>
                <w:sz w:val="24"/>
                <w:szCs w:val="24"/>
              </w:rPr>
            </w:pPr>
            <w:r w:rsidRPr="0049782A">
              <w:rPr>
                <w:rFonts w:ascii="Times New Roman" w:hAnsi="Times New Roman"/>
                <w:sz w:val="24"/>
                <w:szCs w:val="24"/>
              </w:rPr>
              <w:t>hoangvanduc13052004@gmail.com</w:t>
            </w:r>
          </w:p>
        </w:tc>
        <w:tc>
          <w:tcPr>
            <w:tcW w:w="1080" w:type="dxa"/>
          </w:tcPr>
          <w:p w:rsidR="00126ACB" w:rsidRDefault="00126ACB" w:rsidP="00246675">
            <w:pPr>
              <w:spacing w:after="0" w:line="240" w:lineRule="auto"/>
              <w:rPr>
                <w:rFonts w:ascii="Times New Roman" w:hAnsi="Times New Roman" w:cs="Times New Roman"/>
                <w:sz w:val="24"/>
                <w:szCs w:val="24"/>
              </w:rPr>
            </w:pPr>
          </w:p>
        </w:tc>
      </w:tr>
    </w:tbl>
    <w:p w:rsidR="001B7F76" w:rsidRPr="001B7F76" w:rsidRDefault="00B4517A" w:rsidP="00246675">
      <w:pPr>
        <w:pStyle w:val="ListParagraph"/>
        <w:numPr>
          <w:ilvl w:val="0"/>
          <w:numId w:val="15"/>
        </w:numPr>
        <w:spacing w:before="120" w:after="0" w:line="360" w:lineRule="auto"/>
        <w:contextualSpacing w:val="0"/>
        <w:rPr>
          <w:rFonts w:ascii="Times New Roman" w:hAnsi="Times New Roman" w:cs="Times New Roman"/>
          <w:b/>
          <w:bCs/>
          <w:sz w:val="24"/>
          <w:szCs w:val="24"/>
        </w:rPr>
      </w:pPr>
      <w:r>
        <w:rPr>
          <w:rFonts w:ascii="Times New Roman" w:hAnsi="Times New Roman" w:cs="Times New Roman"/>
          <w:b/>
          <w:bCs/>
          <w:sz w:val="24"/>
          <w:szCs w:val="24"/>
        </w:rPr>
        <w:t>TỔNG QUAN VỀ ĐỀ TÀI</w:t>
      </w:r>
    </w:p>
    <w:p w:rsidR="00126ACB" w:rsidRPr="00A95EC1" w:rsidRDefault="00B4517A" w:rsidP="00A95EC1">
      <w:pPr>
        <w:pStyle w:val="ListParagraph"/>
        <w:numPr>
          <w:ilvl w:val="1"/>
          <w:numId w:val="12"/>
        </w:numPr>
        <w:tabs>
          <w:tab w:val="right" w:leader="dot" w:pos="9900"/>
        </w:tabs>
        <w:spacing w:after="0" w:line="360" w:lineRule="auto"/>
        <w:ind w:left="357"/>
        <w:contextualSpacing w:val="0"/>
        <w:jc w:val="both"/>
        <w:rPr>
          <w:rFonts w:ascii="Times New Roman" w:hAnsi="Times New Roman" w:cs="Times New Roman"/>
          <w:b/>
          <w:sz w:val="24"/>
          <w:szCs w:val="24"/>
        </w:rPr>
      </w:pPr>
      <w:r w:rsidRPr="00A95EC1">
        <w:rPr>
          <w:rFonts w:ascii="Times New Roman" w:hAnsi="Times New Roman" w:cs="Times New Roman"/>
          <w:b/>
          <w:sz w:val="24"/>
          <w:szCs w:val="24"/>
        </w:rPr>
        <w:t>Mô tả đề</w:t>
      </w:r>
      <w:r w:rsidR="00246675">
        <w:rPr>
          <w:rFonts w:ascii="Times New Roman" w:hAnsi="Times New Roman" w:cs="Times New Roman"/>
          <w:b/>
          <w:sz w:val="24"/>
          <w:szCs w:val="24"/>
        </w:rPr>
        <w:t xml:space="preserve"> tài</w:t>
      </w:r>
    </w:p>
    <w:p w:rsidR="0049782A" w:rsidRPr="0001450A" w:rsidRDefault="0049782A" w:rsidP="0001450A">
      <w:pPr>
        <w:pStyle w:val="ListParagraph"/>
        <w:spacing w:after="0" w:line="360" w:lineRule="auto"/>
        <w:ind w:leftChars="150" w:left="330" w:firstLineChars="150" w:firstLine="360"/>
        <w:jc w:val="both"/>
        <w:rPr>
          <w:rFonts w:ascii="Times New Roman" w:hAnsi="Times New Roman"/>
          <w:iCs/>
          <w:sz w:val="24"/>
          <w:szCs w:val="24"/>
          <w:lang w:val="vi-VN"/>
        </w:rPr>
      </w:pPr>
      <w:r w:rsidRPr="0001450A">
        <w:rPr>
          <w:rFonts w:ascii="Times New Roman" w:hAnsi="Times New Roman"/>
          <w:iCs/>
          <w:sz w:val="24"/>
          <w:szCs w:val="24"/>
          <w:lang w:val="vi-VN"/>
        </w:rPr>
        <w:t>- Đề tài “Xây dựng Website mua bán thủy hải sản tích hợp Chatbot AI hỗ trợ khách hàng” hướng đến việc phát triển một nền tảng thương mại điện tử hiện đại, đáp ứng nhu cầu mua sắm thủy hải sản trực tuyến ngày càng tăng của người tiêu dùng. Hệ thống được thiết kế nhằm kết nối trực tiếp giữa người bán và khách hàng, cung cấp thông tin sản phẩm rõ ràng, minh bạch về nguồn gốc, giá cả, chất lượng và tình trạng hàng hóa, từ đó nâng cao trải nghiệm mua sắm và tối ưu hiệu quả kinh doanh.Ứng dụng sử dụng ReactJS để xây dựng giao diện người dùng (Frontend) với thiết kế trực quan, thân thiện và dễ sử dụng. Công nghệ này cho phép tạo ra các thành phần giao diện linh hoạt, tối ưu tốc độ tải trang và mang lại trải nghiệm mượt mà trên nhiều thiết bị khác nh qau như máy tính, máy tính bảng và điện thoại di động.Phía Backend được phát triển bằng PHP</w:t>
      </w:r>
      <w:r w:rsidR="008A0265">
        <w:rPr>
          <w:rFonts w:ascii="Times New Roman" w:hAnsi="Times New Roman"/>
          <w:iCs/>
          <w:sz w:val="24"/>
          <w:szCs w:val="24"/>
        </w:rPr>
        <w:t xml:space="preserve"> (Laravel)</w:t>
      </w:r>
      <w:r w:rsidRPr="0001450A">
        <w:rPr>
          <w:rFonts w:ascii="Times New Roman" w:hAnsi="Times New Roman"/>
          <w:iCs/>
          <w:sz w:val="24"/>
          <w:szCs w:val="24"/>
          <w:lang w:val="vi-VN"/>
        </w:rPr>
        <w:t xml:space="preserve">, đảm nhiệm việc xử lý các </w:t>
      </w:r>
      <w:r w:rsidRPr="0001450A">
        <w:rPr>
          <w:rFonts w:ascii="Times New Roman" w:hAnsi="Times New Roman"/>
          <w:iCs/>
          <w:sz w:val="24"/>
          <w:szCs w:val="24"/>
          <w:lang w:val="vi-VN"/>
        </w:rPr>
        <w:lastRenderedPageBreak/>
        <w:t>nghiệp vụ như quản lý sản phẩm, danh mục, đơn hàng, người dùng, giỏ hàng và thanh toán. PHP</w:t>
      </w:r>
      <w:r w:rsidR="008A0265">
        <w:rPr>
          <w:rFonts w:ascii="Times New Roman" w:hAnsi="Times New Roman"/>
          <w:iCs/>
          <w:sz w:val="24"/>
          <w:szCs w:val="24"/>
        </w:rPr>
        <w:t xml:space="preserve"> (Laravel)</w:t>
      </w:r>
      <w:r w:rsidRPr="0001450A">
        <w:rPr>
          <w:rFonts w:ascii="Times New Roman" w:hAnsi="Times New Roman"/>
          <w:iCs/>
          <w:sz w:val="24"/>
          <w:szCs w:val="24"/>
          <w:lang w:val="vi-VN"/>
        </w:rPr>
        <w:t xml:space="preserve"> giúp hệ thống vận hành ổn định, dễ triển khai và phù hợp với môi trường web truyền thống.Cơ sở dữ liệu MySQL được sử dụng để lưu trữ toàn bộ thông tin của hệ thống bao gồm dữ liệu khách hàng, sản phẩm thủy hải sản, đơn đặt hàng và lịch sử giao dịch. MySQL đảm bảo tính toàn vẹn dữ liệu, bảo mật và khả năng mở rộng khi số lượng người dùng tăng lên.Điểm nổi bật của đề tài là tích hợp Chatbot AI hỗ trợ khách hàng. Chatbot có khả năng tự động trả lời các câu hỏi thường gặp như thông tin sản phẩm, giá cả, chính sách giao hàng, cách bảo quản thủy hải sản,… giúp khách hàng được hỗ trợ 24/7 mà không cần chờ nhân viên tư vấn. Điều này góp phần nâng cao sự hài lòng của khách hàng, giảm tải công việc cho bộ phận chăm sóc khách hàng và tăng tỷ lệ chuyển đổi đơn hàng.Đề tài không chỉ tập trung vào việc xây dựng một website thương mại điện tử thông thường mà còn nhấn mạnh việc ứng dụng trí tuệ nhân tạo vào dịch vụ khách hàng, phù hợp với xu hướng chuyển đổi số và phát triển thương mại điện tử trong thời đại công nghệ hiện nay.</w:t>
      </w:r>
    </w:p>
    <w:p w:rsidR="00126ACB" w:rsidRPr="00A95EC1" w:rsidRDefault="00B4517A" w:rsidP="00A95EC1">
      <w:pPr>
        <w:pStyle w:val="ListParagraph"/>
        <w:numPr>
          <w:ilvl w:val="1"/>
          <w:numId w:val="12"/>
        </w:numPr>
        <w:tabs>
          <w:tab w:val="right" w:leader="dot" w:pos="9900"/>
        </w:tabs>
        <w:spacing w:after="0" w:line="360" w:lineRule="auto"/>
        <w:ind w:left="357"/>
        <w:contextualSpacing w:val="0"/>
        <w:rPr>
          <w:rFonts w:ascii="Times New Roman" w:hAnsi="Times New Roman" w:cs="Times New Roman"/>
          <w:b/>
          <w:sz w:val="24"/>
          <w:szCs w:val="24"/>
        </w:rPr>
      </w:pPr>
      <w:r w:rsidRPr="00A95EC1">
        <w:rPr>
          <w:rFonts w:ascii="Times New Roman" w:hAnsi="Times New Roman" w:cs="Times New Roman"/>
          <w:b/>
          <w:sz w:val="24"/>
          <w:szCs w:val="24"/>
        </w:rPr>
        <w:t>Lý do chọn đề</w:t>
      </w:r>
      <w:r w:rsidR="00246675">
        <w:rPr>
          <w:rFonts w:ascii="Times New Roman" w:hAnsi="Times New Roman" w:cs="Times New Roman"/>
          <w:b/>
          <w:sz w:val="24"/>
          <w:szCs w:val="24"/>
        </w:rPr>
        <w:t xml:space="preserve"> tài</w:t>
      </w:r>
    </w:p>
    <w:p w:rsidR="0049782A" w:rsidRPr="0001450A" w:rsidRDefault="0049782A" w:rsidP="0001450A">
      <w:pPr>
        <w:pStyle w:val="ListParagraph"/>
        <w:spacing w:after="0" w:line="360" w:lineRule="auto"/>
        <w:ind w:leftChars="150" w:left="330" w:firstLineChars="150" w:firstLine="360"/>
        <w:jc w:val="both"/>
        <w:rPr>
          <w:rFonts w:ascii="Times New Roman" w:hAnsi="Times New Roman"/>
          <w:iCs/>
          <w:sz w:val="24"/>
          <w:szCs w:val="24"/>
          <w:lang w:val="vi-VN"/>
        </w:rPr>
      </w:pPr>
      <w:r w:rsidRPr="0001450A">
        <w:rPr>
          <w:rFonts w:ascii="Times New Roman" w:hAnsi="Times New Roman"/>
          <w:iCs/>
          <w:sz w:val="24"/>
          <w:szCs w:val="24"/>
          <w:lang w:val="vi-VN"/>
        </w:rPr>
        <w:t>- Xuất phát từ nhu cầu mua sắm thủy hải sản trực tuyến ngày càng tăng trong bối cảnh thương mại điện tử phát triển mạnh mẽ. Thực tế cho thấy việc mua bán thủy hải sản theo phương thức truyền thống còn nhiều hạn chế như khó tiếp cận khách hàng ở xa, thiếu minh bạch về nguồn gốc và giá cả, cũng như tốn nhiều thời gian trong quá trình giao dịch. Do đó, việc xây dựng một website chuyên về mua bán thủy hải sản sẽ giúp kết nối người bán và khách hàng nhanh chóng, thuận tiện và hiệu quả hơn.</w:t>
      </w:r>
    </w:p>
    <w:p w:rsidR="0049782A" w:rsidRPr="0001450A" w:rsidRDefault="0049782A" w:rsidP="0001450A">
      <w:pPr>
        <w:pStyle w:val="ListParagraph"/>
        <w:spacing w:after="0" w:line="360" w:lineRule="auto"/>
        <w:ind w:leftChars="150" w:left="330" w:firstLineChars="150" w:firstLine="360"/>
        <w:jc w:val="both"/>
        <w:rPr>
          <w:rFonts w:ascii="Times New Roman" w:hAnsi="Times New Roman"/>
          <w:iCs/>
          <w:sz w:val="24"/>
          <w:szCs w:val="24"/>
          <w:lang w:val="vi-VN"/>
        </w:rPr>
      </w:pPr>
      <w:r w:rsidRPr="0001450A">
        <w:rPr>
          <w:rFonts w:ascii="Times New Roman" w:hAnsi="Times New Roman"/>
          <w:iCs/>
          <w:sz w:val="24"/>
          <w:szCs w:val="24"/>
          <w:lang w:val="vi-VN"/>
        </w:rPr>
        <w:t>- Bên cạnh đó, khách hàng khi mua hàng trực tuyến thường có nhiều thắc mắc liên quan đến chất lượng sản phẩm, cách bảo quản, chính sách giao hàng hoặc đổi trả. Việc tích hợp Chatbot AI hỗ trợ khách hàng giúp tự động giải đáp các câu hỏi phổ biến 24/7, hỗ trợ tư vấn sản phẩm phù hợp với nhu cầu và tăng khả năng chốt đơn hàng. Điều này không chỉ nâng cao trải nghiệm người dùng mà còn giảm tải cho bộ phận chăm sóc khách hàng.</w:t>
      </w:r>
    </w:p>
    <w:p w:rsidR="0049782A" w:rsidRPr="0001450A" w:rsidRDefault="0049782A" w:rsidP="0001450A">
      <w:pPr>
        <w:pStyle w:val="ListParagraph"/>
        <w:spacing w:after="0" w:line="360" w:lineRule="auto"/>
        <w:ind w:leftChars="150" w:left="330" w:firstLineChars="150" w:firstLine="360"/>
        <w:jc w:val="both"/>
        <w:rPr>
          <w:rFonts w:ascii="Times New Roman" w:hAnsi="Times New Roman"/>
          <w:iCs/>
          <w:sz w:val="24"/>
          <w:szCs w:val="24"/>
          <w:lang w:val="vi-VN"/>
        </w:rPr>
      </w:pPr>
      <w:r w:rsidRPr="0001450A">
        <w:rPr>
          <w:rFonts w:ascii="Times New Roman" w:hAnsi="Times New Roman"/>
          <w:iCs/>
          <w:sz w:val="24"/>
          <w:szCs w:val="24"/>
          <w:lang w:val="vi-VN"/>
        </w:rPr>
        <w:t xml:space="preserve">- Việc sử dụng các công nghệ hiện đại như ReactJS cho Frontend giúp xây dựng giao diện thân thiện, linh hoạt và tối ưu trải nghiệm người dùng trên nhiều thiết bị. PHP </w:t>
      </w:r>
      <w:r w:rsidR="008A0265">
        <w:rPr>
          <w:rFonts w:ascii="Times New Roman" w:hAnsi="Times New Roman"/>
          <w:iCs/>
          <w:sz w:val="24"/>
          <w:szCs w:val="24"/>
        </w:rPr>
        <w:t xml:space="preserve">(Laravel) </w:t>
      </w:r>
      <w:r w:rsidRPr="0001450A">
        <w:rPr>
          <w:rFonts w:ascii="Times New Roman" w:hAnsi="Times New Roman"/>
          <w:iCs/>
          <w:sz w:val="24"/>
          <w:szCs w:val="24"/>
          <w:lang w:val="vi-VN"/>
        </w:rPr>
        <w:t xml:space="preserve">được sử dụng ở Backend nhằm xử lý hiệu quả các nghiệp vụ như quản lý sản phẩm, đơn hàng, người dùng và thanh toán. MySQL đóng vai trò lưu </w:t>
      </w:r>
      <w:r w:rsidRPr="0001450A">
        <w:rPr>
          <w:rFonts w:ascii="Times New Roman" w:hAnsi="Times New Roman"/>
          <w:iCs/>
          <w:sz w:val="24"/>
          <w:szCs w:val="24"/>
          <w:lang w:val="vi-VN"/>
        </w:rPr>
        <w:lastRenderedPageBreak/>
        <w:t>trữ và quản lý dữ liệu một cách an toàn, ổn định và dễ mở rộng.Cuối cùng,việc ứng dụng công nghệ vào lĩnh vực mua bán thủy hải sản không chỉ giúp tối ưu quy trình kinh doanh, giảm bớt công việc thủ công mà còn nâng cao tính chuyên nghiệp, minh bạch và năng lực cạnh tranh trên thị trường.</w:t>
      </w:r>
    </w:p>
    <w:p w:rsidR="00126ACB" w:rsidRPr="00A95EC1" w:rsidRDefault="00B4517A" w:rsidP="00A95EC1">
      <w:pPr>
        <w:pStyle w:val="ListParagraph"/>
        <w:numPr>
          <w:ilvl w:val="1"/>
          <w:numId w:val="12"/>
        </w:numPr>
        <w:tabs>
          <w:tab w:val="right" w:leader="dot" w:pos="9900"/>
        </w:tabs>
        <w:spacing w:after="0" w:line="360" w:lineRule="auto"/>
        <w:ind w:left="357"/>
        <w:contextualSpacing w:val="0"/>
        <w:rPr>
          <w:rFonts w:ascii="Times New Roman" w:hAnsi="Times New Roman" w:cs="Times New Roman"/>
          <w:b/>
          <w:sz w:val="24"/>
          <w:szCs w:val="24"/>
        </w:rPr>
      </w:pPr>
      <w:r w:rsidRPr="00A95EC1">
        <w:rPr>
          <w:rFonts w:ascii="Times New Roman" w:hAnsi="Times New Roman" w:cs="Times New Roman"/>
          <w:b/>
          <w:sz w:val="24"/>
          <w:szCs w:val="24"/>
        </w:rPr>
        <w:t>Mục tiêu của đề</w:t>
      </w:r>
      <w:r w:rsidR="00246675">
        <w:rPr>
          <w:rFonts w:ascii="Times New Roman" w:hAnsi="Times New Roman" w:cs="Times New Roman"/>
          <w:b/>
          <w:sz w:val="24"/>
          <w:szCs w:val="24"/>
        </w:rPr>
        <w:t xml:space="preserve"> tài</w:t>
      </w:r>
    </w:p>
    <w:p w:rsidR="0049782A" w:rsidRPr="0049782A" w:rsidRDefault="0049782A" w:rsidP="0049782A">
      <w:pPr>
        <w:pStyle w:val="ListParagraph"/>
        <w:spacing w:after="0" w:line="360" w:lineRule="auto"/>
        <w:ind w:leftChars="150" w:left="330" w:firstLineChars="150" w:firstLine="360"/>
        <w:jc w:val="both"/>
        <w:rPr>
          <w:rFonts w:ascii="Times New Roman" w:hAnsi="Times New Roman"/>
          <w:iCs/>
          <w:sz w:val="24"/>
          <w:szCs w:val="24"/>
          <w:lang w:val="vi-VN"/>
        </w:rPr>
      </w:pPr>
      <w:r w:rsidRPr="0049782A">
        <w:rPr>
          <w:rFonts w:ascii="Times New Roman" w:hAnsi="Times New Roman"/>
          <w:iCs/>
          <w:sz w:val="24"/>
          <w:szCs w:val="24"/>
          <w:lang w:val="vi-VN"/>
        </w:rPr>
        <w:t>- Xây dựng một nền tảng thương mại điện tử chuyên về mua bán thủy hải sản, tích hợp đầy đủ các chức năng như quản lý sản phẩm, danh mục, giỏ hàng, đơn hàng và tài khoản người dùng. Hệ thống hướng đến việc tối ưu hóa quy trình mua bán, giúp người bán quản lý hiệu quả hoạt động kinh doanh và giúp khách hàng mua sắm nhanh chóng, thuận tiện.</w:t>
      </w:r>
    </w:p>
    <w:p w:rsidR="0049782A" w:rsidRPr="0049782A" w:rsidRDefault="0049782A" w:rsidP="0049782A">
      <w:pPr>
        <w:pStyle w:val="ListParagraph"/>
        <w:spacing w:after="0" w:line="360" w:lineRule="auto"/>
        <w:ind w:leftChars="150" w:left="330" w:firstLineChars="150" w:firstLine="360"/>
        <w:jc w:val="both"/>
        <w:rPr>
          <w:rFonts w:ascii="Times New Roman" w:hAnsi="Times New Roman"/>
          <w:iCs/>
          <w:sz w:val="24"/>
          <w:szCs w:val="24"/>
          <w:lang w:val="vi-VN"/>
        </w:rPr>
      </w:pPr>
      <w:r w:rsidRPr="0049782A">
        <w:rPr>
          <w:rFonts w:ascii="Times New Roman" w:hAnsi="Times New Roman"/>
          <w:iCs/>
          <w:sz w:val="24"/>
          <w:szCs w:val="24"/>
          <w:lang w:val="vi-VN"/>
        </w:rPr>
        <w:t>- Nâng cao hiệu quả quản lý cho người bán bằng cách cung cấp công cụ theo dõi đơn hàng, quản lý tồn kho, cập nhật sản phẩm và xem báo cáo doanh thu. Hệ thống giúp giảm thiểu sai sót trong quá trình xử lý thủ công, tiết kiệm thời gian và chi phí vận hành.</w:t>
      </w:r>
    </w:p>
    <w:p w:rsidR="0049782A" w:rsidRPr="0049782A" w:rsidRDefault="0049782A" w:rsidP="0049782A">
      <w:pPr>
        <w:pStyle w:val="ListParagraph"/>
        <w:spacing w:after="0" w:line="360" w:lineRule="auto"/>
        <w:ind w:leftChars="150" w:left="330" w:firstLineChars="150" w:firstLine="360"/>
        <w:jc w:val="both"/>
        <w:rPr>
          <w:rFonts w:ascii="Times New Roman" w:hAnsi="Times New Roman"/>
          <w:iCs/>
          <w:sz w:val="24"/>
          <w:szCs w:val="24"/>
          <w:lang w:val="vi-VN"/>
        </w:rPr>
      </w:pPr>
      <w:r w:rsidRPr="0049782A">
        <w:rPr>
          <w:rFonts w:ascii="Times New Roman" w:hAnsi="Times New Roman"/>
          <w:iCs/>
          <w:sz w:val="24"/>
          <w:szCs w:val="24"/>
          <w:lang w:val="vi-VN"/>
        </w:rPr>
        <w:t>- Tạo sự thuận tiện cho khách hàng thông qua việc cho phép dễ dàng tìm kiếm sản phẩm, xem chi tiết thông tin, theo dõi trạng thái đơn hàng, kiểm tra lịch sử giao dịch và nhận hỗ trợ nhanh chóng khi cần thiết mà không phải trải qua quy trình phức tạp.</w:t>
      </w:r>
    </w:p>
    <w:p w:rsidR="00246675" w:rsidRDefault="0049782A" w:rsidP="0049782A">
      <w:pPr>
        <w:pStyle w:val="ListParagraph"/>
        <w:spacing w:after="0" w:line="360" w:lineRule="auto"/>
        <w:ind w:leftChars="150" w:left="330" w:firstLineChars="150" w:firstLine="360"/>
        <w:jc w:val="both"/>
        <w:rPr>
          <w:rFonts w:ascii="Times New Roman" w:hAnsi="Times New Roman"/>
          <w:iCs/>
          <w:sz w:val="24"/>
          <w:szCs w:val="24"/>
          <w:lang w:val="vi-VN"/>
        </w:rPr>
      </w:pPr>
      <w:r w:rsidRPr="0049782A">
        <w:rPr>
          <w:rFonts w:ascii="Times New Roman" w:hAnsi="Times New Roman"/>
          <w:iCs/>
          <w:sz w:val="24"/>
          <w:szCs w:val="24"/>
          <w:lang w:val="vi-VN"/>
        </w:rPr>
        <w:t>- Hướng đến việc xây dựng một hệ thống có khả năng mở rộng trong tương lai, dễ dàng tích hợp thêm các tính năng mới như thanh toán trực tuyến, chương trình khuyến mãi, đánh giá sản phẩm hoặc quản lý vận chuyển, đáp ứng nhu cầu phát triển lâu dài của thị trường thương mại điện tử.</w:t>
      </w:r>
    </w:p>
    <w:p w:rsidR="00126ACB" w:rsidRPr="0049782A" w:rsidRDefault="00B4517A" w:rsidP="0049782A">
      <w:pPr>
        <w:pStyle w:val="ListParagraph"/>
        <w:numPr>
          <w:ilvl w:val="1"/>
          <w:numId w:val="12"/>
        </w:numPr>
        <w:tabs>
          <w:tab w:val="right" w:leader="dot" w:pos="9900"/>
        </w:tabs>
        <w:spacing w:after="0" w:line="360" w:lineRule="auto"/>
        <w:ind w:left="357"/>
        <w:contextualSpacing w:val="0"/>
        <w:rPr>
          <w:rFonts w:ascii="Times New Roman" w:hAnsi="Times New Roman" w:cs="Times New Roman"/>
          <w:b/>
          <w:sz w:val="24"/>
          <w:szCs w:val="24"/>
        </w:rPr>
      </w:pPr>
      <w:r w:rsidRPr="00A95EC1">
        <w:rPr>
          <w:rFonts w:ascii="Times New Roman" w:hAnsi="Times New Roman" w:cs="Times New Roman"/>
          <w:b/>
          <w:sz w:val="24"/>
          <w:szCs w:val="24"/>
        </w:rPr>
        <w:t>Tính mớ</w:t>
      </w:r>
      <w:r w:rsidR="00246675">
        <w:rPr>
          <w:rFonts w:ascii="Times New Roman" w:hAnsi="Times New Roman" w:cs="Times New Roman"/>
          <w:b/>
          <w:sz w:val="24"/>
          <w:szCs w:val="24"/>
        </w:rPr>
        <w:t>i</w:t>
      </w:r>
    </w:p>
    <w:p w:rsidR="0049782A" w:rsidRPr="0049782A" w:rsidRDefault="0049782A" w:rsidP="0049782A">
      <w:pPr>
        <w:pStyle w:val="ListParagraph"/>
        <w:tabs>
          <w:tab w:val="right" w:leader="dot" w:pos="9900"/>
        </w:tabs>
        <w:spacing w:after="0" w:line="360" w:lineRule="auto"/>
        <w:ind w:left="357" w:firstLineChars="150" w:firstLine="360"/>
        <w:rPr>
          <w:rFonts w:ascii="Times New Roman" w:hAnsi="Times New Roman" w:cs="Times New Roman"/>
          <w:sz w:val="24"/>
          <w:szCs w:val="24"/>
        </w:rPr>
      </w:pPr>
      <w:r w:rsidRPr="0049782A">
        <w:rPr>
          <w:rFonts w:ascii="Times New Roman" w:hAnsi="Times New Roman" w:cs="Times New Roman"/>
          <w:sz w:val="24"/>
          <w:szCs w:val="24"/>
        </w:rPr>
        <w:t>- Tích hợp Chatbot AI hỗ trợ khách hàng</w:t>
      </w:r>
    </w:p>
    <w:p w:rsidR="0049782A" w:rsidRPr="0049782A" w:rsidRDefault="0049782A" w:rsidP="0049782A">
      <w:pPr>
        <w:pStyle w:val="ListParagraph"/>
        <w:tabs>
          <w:tab w:val="right" w:leader="dot" w:pos="9900"/>
        </w:tabs>
        <w:spacing w:after="0" w:line="360" w:lineRule="auto"/>
        <w:ind w:left="357" w:firstLineChars="150" w:firstLine="360"/>
        <w:rPr>
          <w:rFonts w:ascii="Times New Roman" w:hAnsi="Times New Roman" w:cs="Times New Roman"/>
          <w:sz w:val="24"/>
          <w:szCs w:val="24"/>
        </w:rPr>
      </w:pPr>
      <w:r w:rsidRPr="0049782A">
        <w:rPr>
          <w:rFonts w:ascii="Times New Roman" w:hAnsi="Times New Roman" w:cs="Times New Roman"/>
          <w:sz w:val="24"/>
          <w:szCs w:val="24"/>
        </w:rPr>
        <w:t>- Tự động hóa quy trình mua bán và quản lý</w:t>
      </w:r>
    </w:p>
    <w:p w:rsidR="0049782A" w:rsidRDefault="0049782A" w:rsidP="0049782A">
      <w:pPr>
        <w:pStyle w:val="ListParagraph"/>
        <w:tabs>
          <w:tab w:val="right" w:leader="dot" w:pos="9900"/>
        </w:tabs>
        <w:spacing w:after="0" w:line="360" w:lineRule="auto"/>
        <w:ind w:left="357" w:firstLineChars="150" w:firstLine="360"/>
        <w:contextualSpacing w:val="0"/>
        <w:rPr>
          <w:rFonts w:ascii="Times New Roman" w:hAnsi="Times New Roman" w:cs="Times New Roman"/>
          <w:sz w:val="24"/>
          <w:szCs w:val="24"/>
        </w:rPr>
      </w:pPr>
      <w:r w:rsidRPr="0049782A">
        <w:rPr>
          <w:rFonts w:ascii="Times New Roman" w:hAnsi="Times New Roman" w:cs="Times New Roman"/>
          <w:sz w:val="24"/>
          <w:szCs w:val="24"/>
        </w:rPr>
        <w:t>- Nâng cao trải nghiệm người dùng với công nghệ hiện đại</w:t>
      </w:r>
    </w:p>
    <w:p w:rsidR="00126ACB" w:rsidRPr="00A95EC1" w:rsidRDefault="00B4517A" w:rsidP="00A95EC1">
      <w:pPr>
        <w:pStyle w:val="ListParagraph"/>
        <w:numPr>
          <w:ilvl w:val="1"/>
          <w:numId w:val="12"/>
        </w:numPr>
        <w:tabs>
          <w:tab w:val="right" w:leader="dot" w:pos="9900"/>
        </w:tabs>
        <w:spacing w:after="0" w:line="360" w:lineRule="auto"/>
        <w:ind w:left="357"/>
        <w:contextualSpacing w:val="0"/>
        <w:rPr>
          <w:rFonts w:ascii="Times New Roman" w:hAnsi="Times New Roman" w:cs="Times New Roman"/>
          <w:b/>
          <w:sz w:val="24"/>
          <w:szCs w:val="24"/>
        </w:rPr>
      </w:pPr>
      <w:r w:rsidRPr="00A95EC1">
        <w:rPr>
          <w:rFonts w:ascii="Times New Roman" w:hAnsi="Times New Roman" w:cs="Times New Roman"/>
          <w:b/>
          <w:sz w:val="24"/>
          <w:szCs w:val="24"/>
        </w:rPr>
        <w:t>Tính ứng dụng:</w:t>
      </w:r>
    </w:p>
    <w:p w:rsidR="0049782A" w:rsidRPr="0049782A" w:rsidRDefault="0049782A" w:rsidP="0049782A">
      <w:pPr>
        <w:pStyle w:val="ListParagraph"/>
        <w:tabs>
          <w:tab w:val="right" w:leader="dot" w:pos="9900"/>
        </w:tabs>
        <w:spacing w:after="0" w:line="360" w:lineRule="auto"/>
        <w:ind w:left="357" w:firstLineChars="150" w:firstLine="360"/>
        <w:rPr>
          <w:rFonts w:ascii="Times New Roman" w:hAnsi="Times New Roman" w:cs="Times New Roman"/>
          <w:sz w:val="24"/>
          <w:szCs w:val="24"/>
        </w:rPr>
      </w:pPr>
      <w:r w:rsidRPr="0049782A">
        <w:rPr>
          <w:rFonts w:ascii="Times New Roman" w:hAnsi="Times New Roman" w:cs="Times New Roman"/>
          <w:sz w:val="24"/>
          <w:szCs w:val="24"/>
        </w:rPr>
        <w:t>- Hỗ trợ mua bán trực tuyến tiện lợi</w:t>
      </w:r>
    </w:p>
    <w:p w:rsidR="0049782A" w:rsidRPr="0049782A" w:rsidRDefault="0049782A" w:rsidP="0049782A">
      <w:pPr>
        <w:pStyle w:val="ListParagraph"/>
        <w:tabs>
          <w:tab w:val="right" w:leader="dot" w:pos="9900"/>
        </w:tabs>
        <w:spacing w:after="0" w:line="360" w:lineRule="auto"/>
        <w:ind w:left="357" w:firstLineChars="150" w:firstLine="360"/>
        <w:rPr>
          <w:rFonts w:ascii="Times New Roman" w:hAnsi="Times New Roman" w:cs="Times New Roman"/>
          <w:sz w:val="24"/>
          <w:szCs w:val="24"/>
        </w:rPr>
      </w:pPr>
      <w:r w:rsidRPr="0049782A">
        <w:rPr>
          <w:rFonts w:ascii="Times New Roman" w:hAnsi="Times New Roman" w:cs="Times New Roman"/>
          <w:sz w:val="24"/>
          <w:szCs w:val="24"/>
        </w:rPr>
        <w:t>- Tăng cường giao tiếp và hỗ trợ khách hàng</w:t>
      </w:r>
    </w:p>
    <w:p w:rsidR="0049782A" w:rsidRDefault="0049782A" w:rsidP="0049782A">
      <w:pPr>
        <w:pStyle w:val="ListParagraph"/>
        <w:tabs>
          <w:tab w:val="right" w:leader="dot" w:pos="9900"/>
        </w:tabs>
        <w:spacing w:after="0" w:line="360" w:lineRule="auto"/>
        <w:ind w:left="357" w:firstLineChars="150" w:firstLine="360"/>
        <w:contextualSpacing w:val="0"/>
        <w:rPr>
          <w:rFonts w:ascii="Times New Roman" w:hAnsi="Times New Roman" w:cs="Times New Roman"/>
          <w:sz w:val="24"/>
          <w:szCs w:val="24"/>
        </w:rPr>
      </w:pPr>
      <w:r w:rsidRPr="0049782A">
        <w:rPr>
          <w:rFonts w:ascii="Times New Roman" w:hAnsi="Times New Roman" w:cs="Times New Roman"/>
          <w:sz w:val="24"/>
          <w:szCs w:val="24"/>
        </w:rPr>
        <w:t>- Phù hợp với nhiều mô hình kinh doanh thủy hải sản</w:t>
      </w:r>
    </w:p>
    <w:p w:rsidR="00126ACB" w:rsidRDefault="00B4517A" w:rsidP="00A95EC1">
      <w:pPr>
        <w:pStyle w:val="ListParagraph"/>
        <w:tabs>
          <w:tab w:val="right" w:leader="dot" w:pos="9900"/>
        </w:tabs>
        <w:spacing w:after="0" w:line="360" w:lineRule="auto"/>
        <w:ind w:left="357" w:firstLineChars="150" w:firstLine="360"/>
        <w:contextualSpacing w:val="0"/>
        <w:rPr>
          <w:rFonts w:ascii="Times New Roman" w:hAnsi="Times New Roman" w:cs="Times New Roman"/>
          <w:sz w:val="24"/>
          <w:szCs w:val="24"/>
        </w:rPr>
      </w:pPr>
      <w:r>
        <w:rPr>
          <w:rFonts w:ascii="Times New Roman" w:hAnsi="Times New Roman" w:cs="Times New Roman"/>
          <w:sz w:val="24"/>
          <w:szCs w:val="24"/>
        </w:rPr>
        <w:t xml:space="preserve"> Phương pháp thực hiện:</w:t>
      </w:r>
    </w:p>
    <w:p w:rsidR="00A91943" w:rsidRPr="00A91943" w:rsidRDefault="00A91943" w:rsidP="0001450A">
      <w:pPr>
        <w:pStyle w:val="ListParagraph"/>
        <w:tabs>
          <w:tab w:val="right" w:leader="dot" w:pos="9900"/>
        </w:tabs>
        <w:spacing w:after="0" w:line="360" w:lineRule="auto"/>
        <w:jc w:val="both"/>
        <w:rPr>
          <w:rFonts w:ascii="Times New Roman" w:hAnsi="Times New Roman" w:cs="Times New Roman"/>
          <w:sz w:val="24"/>
          <w:szCs w:val="24"/>
        </w:rPr>
      </w:pPr>
      <w:r w:rsidRPr="00A91943">
        <w:rPr>
          <w:rFonts w:ascii="Times New Roman" w:hAnsi="Times New Roman" w:cs="Times New Roman"/>
          <w:sz w:val="24"/>
          <w:szCs w:val="24"/>
        </w:rPr>
        <w:t>- Tìm hiểu và phân tích nhu cầu thực tế của thị trường mua bán thủy hải sản, xác định các vấn đề còn tồn tại.</w:t>
      </w:r>
    </w:p>
    <w:p w:rsidR="00A91943" w:rsidRPr="00A91943" w:rsidRDefault="00A91943" w:rsidP="0001450A">
      <w:pPr>
        <w:pStyle w:val="ListParagraph"/>
        <w:tabs>
          <w:tab w:val="right" w:leader="dot" w:pos="9900"/>
        </w:tabs>
        <w:spacing w:after="0" w:line="360" w:lineRule="auto"/>
        <w:jc w:val="both"/>
        <w:rPr>
          <w:rFonts w:ascii="Times New Roman" w:hAnsi="Times New Roman" w:cs="Times New Roman"/>
          <w:sz w:val="24"/>
          <w:szCs w:val="24"/>
        </w:rPr>
      </w:pPr>
      <w:r w:rsidRPr="00A91943">
        <w:rPr>
          <w:rFonts w:ascii="Times New Roman" w:hAnsi="Times New Roman" w:cs="Times New Roman"/>
          <w:sz w:val="24"/>
          <w:szCs w:val="24"/>
        </w:rPr>
        <w:lastRenderedPageBreak/>
        <w:t>- Thiết kế và xây dựng hệ thống bằng cách sử dụng ReactJS cho giao diện người dùng (Frontend), PHP</w:t>
      </w:r>
      <w:r w:rsidR="008A0265">
        <w:rPr>
          <w:rFonts w:ascii="Times New Roman" w:hAnsi="Times New Roman" w:cs="Times New Roman"/>
          <w:sz w:val="24"/>
          <w:szCs w:val="24"/>
        </w:rPr>
        <w:t xml:space="preserve"> (Laravel)</w:t>
      </w:r>
      <w:r w:rsidRPr="00A91943">
        <w:rPr>
          <w:rFonts w:ascii="Times New Roman" w:hAnsi="Times New Roman" w:cs="Times New Roman"/>
          <w:sz w:val="24"/>
          <w:szCs w:val="24"/>
        </w:rPr>
        <w:t xml:space="preserve"> cho xử lý nghiệp vụ phía máy chủ (Backend) và MySQL làm hệ quản trị cơ sở dữ liệu để lưu trữ thông tin sản phẩm, khách hàng và đơn hàng.</w:t>
      </w:r>
    </w:p>
    <w:p w:rsidR="00A91943" w:rsidRPr="00A91943" w:rsidRDefault="00A91943" w:rsidP="0001450A">
      <w:pPr>
        <w:pStyle w:val="ListParagraph"/>
        <w:tabs>
          <w:tab w:val="right" w:leader="dot" w:pos="9900"/>
        </w:tabs>
        <w:spacing w:after="0" w:line="360" w:lineRule="auto"/>
        <w:jc w:val="both"/>
        <w:rPr>
          <w:rFonts w:ascii="Times New Roman" w:hAnsi="Times New Roman" w:cs="Times New Roman"/>
          <w:sz w:val="24"/>
          <w:szCs w:val="24"/>
        </w:rPr>
      </w:pPr>
      <w:r w:rsidRPr="00A91943">
        <w:rPr>
          <w:rFonts w:ascii="Times New Roman" w:hAnsi="Times New Roman" w:cs="Times New Roman"/>
          <w:sz w:val="24"/>
          <w:szCs w:val="24"/>
        </w:rPr>
        <w:t>- Tích hợp Chatbot AI vào website nhằm tự động hóa quá trình tư vấn và hỗ trợ khách hàng.</w:t>
      </w:r>
    </w:p>
    <w:p w:rsidR="00A91943" w:rsidRDefault="00A91943" w:rsidP="0001450A">
      <w:pPr>
        <w:pStyle w:val="ListParagraph"/>
        <w:tabs>
          <w:tab w:val="right" w:leader="dot" w:pos="9900"/>
        </w:tabs>
        <w:spacing w:after="0" w:line="360" w:lineRule="auto"/>
        <w:contextualSpacing w:val="0"/>
        <w:jc w:val="both"/>
        <w:rPr>
          <w:rFonts w:ascii="Times New Roman" w:hAnsi="Times New Roman" w:cs="Times New Roman"/>
          <w:sz w:val="24"/>
          <w:szCs w:val="24"/>
        </w:rPr>
      </w:pPr>
      <w:r w:rsidRPr="00A91943">
        <w:rPr>
          <w:rFonts w:ascii="Times New Roman" w:hAnsi="Times New Roman" w:cs="Times New Roman"/>
          <w:sz w:val="24"/>
          <w:szCs w:val="24"/>
        </w:rPr>
        <w:t>- Đánh giá, sửa lỗi, hoản thiện sản phẩm để đảm bảo tính ổn định và đáp ứng nhu cầu người dùng</w:t>
      </w:r>
    </w:p>
    <w:p w:rsidR="00126ACB" w:rsidRDefault="00B4517A" w:rsidP="00A95EC1">
      <w:pPr>
        <w:pStyle w:val="ListParagraph"/>
        <w:numPr>
          <w:ilvl w:val="1"/>
          <w:numId w:val="12"/>
        </w:numPr>
        <w:tabs>
          <w:tab w:val="right" w:leader="dot" w:pos="9900"/>
        </w:tabs>
        <w:spacing w:after="0" w:line="360" w:lineRule="auto"/>
        <w:contextualSpacing w:val="0"/>
        <w:rPr>
          <w:rFonts w:ascii="Times New Roman" w:hAnsi="Times New Roman" w:cs="Times New Roman"/>
          <w:b/>
          <w:sz w:val="24"/>
          <w:szCs w:val="24"/>
        </w:rPr>
      </w:pPr>
      <w:r w:rsidRPr="00A95EC1">
        <w:rPr>
          <w:rFonts w:ascii="Times New Roman" w:hAnsi="Times New Roman" w:cs="Times New Roman"/>
          <w:b/>
          <w:sz w:val="24"/>
          <w:szCs w:val="24"/>
        </w:rPr>
        <w:t>Kết quả đầu ra hoặc sản phẩm (nếu có) của đề</w:t>
      </w:r>
      <w:r w:rsidR="00246675">
        <w:rPr>
          <w:rFonts w:ascii="Times New Roman" w:hAnsi="Times New Roman" w:cs="Times New Roman"/>
          <w:b/>
          <w:sz w:val="24"/>
          <w:szCs w:val="24"/>
        </w:rPr>
        <w:t xml:space="preserve"> tài</w:t>
      </w:r>
    </w:p>
    <w:p w:rsidR="0001450A" w:rsidRPr="0001450A" w:rsidRDefault="0001450A" w:rsidP="0001450A">
      <w:pPr>
        <w:pStyle w:val="ListParagraph"/>
        <w:tabs>
          <w:tab w:val="right" w:leader="dot" w:pos="9900"/>
        </w:tabs>
        <w:spacing w:after="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01450A">
        <w:rPr>
          <w:rFonts w:ascii="Times New Roman" w:hAnsi="Times New Roman" w:cs="Times New Roman"/>
          <w:sz w:val="24"/>
          <w:szCs w:val="24"/>
        </w:rPr>
        <w:t>Website mua bán thủy hải sản cho phép xem sản phẩm, tìm kiếm, thêm giỏ hàng và đặt hàng trực tuyến.</w:t>
      </w:r>
    </w:p>
    <w:p w:rsidR="0001450A" w:rsidRPr="0001450A" w:rsidRDefault="0001450A" w:rsidP="0001450A">
      <w:pPr>
        <w:pStyle w:val="ListParagraph"/>
        <w:tabs>
          <w:tab w:val="right" w:leader="dot" w:pos="9900"/>
        </w:tabs>
        <w:spacing w:after="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01450A">
        <w:rPr>
          <w:rFonts w:ascii="Times New Roman" w:hAnsi="Times New Roman" w:cs="Times New Roman"/>
          <w:sz w:val="24"/>
          <w:szCs w:val="24"/>
        </w:rPr>
        <w:t>Hệ thống quản trị (Admin) để quản lý sản phẩm, danh mục, đơn hàng và người dùng.</w:t>
      </w:r>
    </w:p>
    <w:p w:rsidR="0001450A" w:rsidRPr="0001450A" w:rsidRDefault="0001450A" w:rsidP="0001450A">
      <w:pPr>
        <w:pStyle w:val="ListParagraph"/>
        <w:tabs>
          <w:tab w:val="right" w:leader="dot" w:pos="9900"/>
        </w:tabs>
        <w:spacing w:after="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01450A">
        <w:rPr>
          <w:rFonts w:ascii="Times New Roman" w:hAnsi="Times New Roman" w:cs="Times New Roman"/>
          <w:sz w:val="24"/>
          <w:szCs w:val="24"/>
        </w:rPr>
        <w:t>Tích hợp Chatbot AI hỗ trợ khách hàng tư vấn và giải đáp thắc mắc tự động.</w:t>
      </w:r>
    </w:p>
    <w:p w:rsidR="0001450A" w:rsidRPr="0001450A" w:rsidRDefault="0001450A" w:rsidP="0001450A">
      <w:pPr>
        <w:pStyle w:val="ListParagraph"/>
        <w:tabs>
          <w:tab w:val="right" w:leader="dot" w:pos="9900"/>
        </w:tabs>
        <w:spacing w:after="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01450A">
        <w:rPr>
          <w:rFonts w:ascii="Times New Roman" w:hAnsi="Times New Roman" w:cs="Times New Roman"/>
          <w:sz w:val="24"/>
          <w:szCs w:val="24"/>
        </w:rPr>
        <w:t>Cơ sở dữ liệu MySQL lưu trữ thông tin sản phẩm, khách hàng và đơn hàng.</w:t>
      </w:r>
    </w:p>
    <w:p w:rsidR="0001450A" w:rsidRPr="0001450A" w:rsidRDefault="0001450A" w:rsidP="0001450A">
      <w:pPr>
        <w:pStyle w:val="ListParagraph"/>
        <w:tabs>
          <w:tab w:val="right" w:leader="dot" w:pos="9900"/>
        </w:tabs>
        <w:spacing w:after="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01450A">
        <w:rPr>
          <w:rFonts w:ascii="Times New Roman" w:hAnsi="Times New Roman" w:cs="Times New Roman"/>
          <w:sz w:val="24"/>
          <w:szCs w:val="24"/>
        </w:rPr>
        <w:t>Giao diện thân thiện, dễ sử dụng và tương thích trên nhiều thiết bị.</w:t>
      </w:r>
    </w:p>
    <w:p w:rsidR="00126ACB" w:rsidRDefault="00B4517A" w:rsidP="00A95EC1">
      <w:pPr>
        <w:pStyle w:val="ListParagraph"/>
        <w:numPr>
          <w:ilvl w:val="0"/>
          <w:numId w:val="15"/>
        </w:numPr>
        <w:spacing w:after="0" w:line="360" w:lineRule="auto"/>
        <w:contextualSpacing w:val="0"/>
        <w:rPr>
          <w:rFonts w:ascii="Times New Roman" w:hAnsi="Times New Roman" w:cs="Times New Roman"/>
          <w:b/>
          <w:bCs/>
          <w:sz w:val="24"/>
          <w:szCs w:val="24"/>
        </w:rPr>
      </w:pPr>
      <w:r>
        <w:rPr>
          <w:rFonts w:ascii="Times New Roman" w:hAnsi="Times New Roman" w:cs="Times New Roman"/>
          <w:b/>
          <w:bCs/>
          <w:sz w:val="24"/>
          <w:szCs w:val="24"/>
        </w:rPr>
        <w:t>CÁC NỘI DUNG THỰC HIỆN</w:t>
      </w:r>
    </w:p>
    <w:p w:rsidR="00126ACB" w:rsidRDefault="00B4517A" w:rsidP="00A95EC1">
      <w:pPr>
        <w:pStyle w:val="NormalWeb"/>
        <w:spacing w:beforeAutospacing="0" w:afterAutospacing="0" w:line="360" w:lineRule="auto"/>
        <w:ind w:leftChars="150" w:left="330"/>
      </w:pPr>
      <w:r>
        <w:rPr>
          <w:rStyle w:val="Strong"/>
        </w:rPr>
        <w:t>Nội dung nghiên cứu chính:</w:t>
      </w:r>
    </w:p>
    <w:p w:rsidR="00126ACB" w:rsidRDefault="00B4517A" w:rsidP="0001450A">
      <w:pPr>
        <w:spacing w:after="0" w:line="360" w:lineRule="auto"/>
        <w:ind w:leftChars="150" w:left="330"/>
        <w:jc w:val="both"/>
        <w:rPr>
          <w:rFonts w:ascii="Times New Roman" w:hAnsi="Times New Roman" w:cs="Times New Roman"/>
          <w:sz w:val="24"/>
          <w:szCs w:val="24"/>
        </w:rPr>
      </w:pPr>
      <w:r>
        <w:rPr>
          <w:rFonts w:ascii="Times New Roman" w:hAnsi="Times New Roman" w:cs="Times New Roman"/>
          <w:sz w:val="24"/>
          <w:szCs w:val="24"/>
        </w:rPr>
        <w:t xml:space="preserve">- </w:t>
      </w:r>
      <w:r w:rsidR="00A91943" w:rsidRPr="00A91943">
        <w:rPr>
          <w:rFonts w:ascii="Times New Roman" w:hAnsi="Times New Roman" w:cs="Times New Roman"/>
          <w:sz w:val="24"/>
          <w:szCs w:val="24"/>
        </w:rPr>
        <w:t>Phân tích nhu cầu và hành vi mua sắm của khách hàng trong lĩnh vực thủy hải sản trực tuyến</w:t>
      </w:r>
    </w:p>
    <w:p w:rsidR="00126ACB" w:rsidRDefault="00B4517A" w:rsidP="0001450A">
      <w:pPr>
        <w:spacing w:after="0" w:line="360" w:lineRule="auto"/>
        <w:ind w:leftChars="150" w:left="330"/>
        <w:jc w:val="both"/>
        <w:rPr>
          <w:rFonts w:ascii="Times New Roman" w:hAnsi="Times New Roman" w:cs="Times New Roman"/>
          <w:sz w:val="24"/>
          <w:szCs w:val="24"/>
        </w:rPr>
      </w:pPr>
      <w:r>
        <w:rPr>
          <w:rFonts w:ascii="Times New Roman" w:hAnsi="Times New Roman" w:cs="Times New Roman"/>
          <w:sz w:val="24"/>
          <w:szCs w:val="24"/>
        </w:rPr>
        <w:t xml:space="preserve">- </w:t>
      </w:r>
      <w:r w:rsidR="00A91943">
        <w:rPr>
          <w:rFonts w:ascii="Times New Roman" w:hAnsi="Times New Roman" w:cs="Times New Roman"/>
          <w:sz w:val="24"/>
          <w:szCs w:val="24"/>
          <w:lang w:val="vi-VN"/>
        </w:rPr>
        <w:t>X</w:t>
      </w:r>
      <w:r w:rsidR="00A91943" w:rsidRPr="00A91943">
        <w:rPr>
          <w:rFonts w:ascii="Times New Roman" w:hAnsi="Times New Roman" w:cs="Times New Roman"/>
          <w:sz w:val="24"/>
          <w:szCs w:val="24"/>
        </w:rPr>
        <w:t>ây dựng hệ thống website thương mại điện tử tích hợp quản lý sản phẩm, danh mục, giỏ hàng, đơn hàng, người dùng và Chatbot AI hỗ trợ khách hàng tự động.</w:t>
      </w:r>
    </w:p>
    <w:p w:rsidR="00126ACB" w:rsidRDefault="00B4517A" w:rsidP="00A95EC1">
      <w:pPr>
        <w:pStyle w:val="NormalWeb"/>
        <w:spacing w:beforeAutospacing="0" w:afterAutospacing="0" w:line="360" w:lineRule="auto"/>
        <w:ind w:leftChars="150" w:left="330"/>
        <w:rPr>
          <w:rStyle w:val="Strong"/>
        </w:rPr>
      </w:pPr>
      <w:r>
        <w:rPr>
          <w:rStyle w:val="Strong"/>
        </w:rPr>
        <w:t>Công nghệ và phương lựa chọn:</w:t>
      </w:r>
    </w:p>
    <w:p w:rsidR="00126ACB" w:rsidRPr="00A95EC1" w:rsidRDefault="00B4517A" w:rsidP="0001450A">
      <w:pPr>
        <w:pStyle w:val="NormalWeb"/>
        <w:spacing w:beforeAutospacing="0" w:afterAutospacing="0" w:line="360" w:lineRule="auto"/>
        <w:ind w:leftChars="150" w:left="330"/>
        <w:jc w:val="both"/>
      </w:pPr>
      <w:r w:rsidRPr="00A95EC1">
        <w:rPr>
          <w:rStyle w:val="Strong"/>
          <w:b w:val="0"/>
        </w:rPr>
        <w:t>- Ngôn ngữ &amp; Framework:</w:t>
      </w:r>
      <w:r w:rsidRPr="00A95EC1">
        <w:rPr>
          <w:b/>
        </w:rPr>
        <w:t xml:space="preserve"> </w:t>
      </w:r>
      <w:r w:rsidR="00A91943">
        <w:rPr>
          <w:lang w:val="vi-VN"/>
        </w:rPr>
        <w:t>PHP</w:t>
      </w:r>
      <w:r w:rsidR="008A0265">
        <w:t>, Laravel</w:t>
      </w:r>
      <w:r w:rsidRPr="00A95EC1">
        <w:t xml:space="preserve"> (backend), ReactJS (frontend).</w:t>
      </w:r>
    </w:p>
    <w:p w:rsidR="00126ACB" w:rsidRPr="00A95EC1" w:rsidRDefault="00B4517A" w:rsidP="0001450A">
      <w:pPr>
        <w:pStyle w:val="NormalWeb"/>
        <w:spacing w:beforeAutospacing="0" w:afterAutospacing="0" w:line="360" w:lineRule="auto"/>
        <w:ind w:leftChars="150" w:left="330"/>
        <w:jc w:val="both"/>
      </w:pPr>
      <w:r w:rsidRPr="00A95EC1">
        <w:rPr>
          <w:rStyle w:val="Strong"/>
          <w:b w:val="0"/>
        </w:rPr>
        <w:t>- Cơ sở dữ liệu:</w:t>
      </w:r>
      <w:r w:rsidRPr="00A95EC1">
        <w:rPr>
          <w:b/>
        </w:rPr>
        <w:t xml:space="preserve"> </w:t>
      </w:r>
      <w:r w:rsidR="00A91943" w:rsidRPr="00A91943">
        <w:rPr>
          <w:lang w:val="vi-VN"/>
        </w:rPr>
        <w:t>MySql</w:t>
      </w:r>
      <w:r w:rsidRPr="00A95EC1">
        <w:t>.</w:t>
      </w:r>
    </w:p>
    <w:p w:rsidR="00126ACB" w:rsidRPr="00A95EC1" w:rsidRDefault="00B4517A" w:rsidP="0001450A">
      <w:pPr>
        <w:spacing w:after="0" w:line="360" w:lineRule="auto"/>
        <w:ind w:leftChars="150" w:left="330"/>
        <w:jc w:val="both"/>
        <w:rPr>
          <w:rFonts w:ascii="Times New Roman" w:hAnsi="Times New Roman" w:cs="Times New Roman"/>
          <w:sz w:val="24"/>
          <w:szCs w:val="24"/>
        </w:rPr>
      </w:pPr>
      <w:r w:rsidRPr="00A95EC1">
        <w:rPr>
          <w:rStyle w:val="Strong"/>
          <w:rFonts w:ascii="Times New Roman" w:hAnsi="Times New Roman" w:cs="Times New Roman"/>
          <w:b w:val="0"/>
          <w:sz w:val="24"/>
          <w:szCs w:val="24"/>
        </w:rPr>
        <w:t>- Công nghệ tích hợp:</w:t>
      </w:r>
      <w:r w:rsidRPr="00A95EC1">
        <w:rPr>
          <w:rFonts w:ascii="Times New Roman" w:hAnsi="Times New Roman" w:cs="Times New Roman"/>
          <w:b/>
          <w:sz w:val="24"/>
          <w:szCs w:val="24"/>
        </w:rPr>
        <w:t xml:space="preserve"> </w:t>
      </w:r>
      <w:r w:rsidR="00A91943" w:rsidRPr="00A91943">
        <w:rPr>
          <w:rFonts w:ascii="Times New Roman" w:hAnsi="Times New Roman" w:cs="Times New Roman"/>
          <w:sz w:val="24"/>
          <w:szCs w:val="24"/>
        </w:rPr>
        <w:t>Tích hợp Chatbot AI để hỗ trợ tư vấn và phản hồi tự động.</w:t>
      </w:r>
    </w:p>
    <w:p w:rsidR="00126ACB" w:rsidRPr="00A95EC1" w:rsidRDefault="00B4517A" w:rsidP="0001450A">
      <w:pPr>
        <w:spacing w:after="0" w:line="360" w:lineRule="auto"/>
        <w:ind w:leftChars="150" w:left="330"/>
        <w:jc w:val="both"/>
        <w:rPr>
          <w:rFonts w:ascii="Times New Roman" w:hAnsi="Times New Roman" w:cs="Times New Roman"/>
          <w:sz w:val="24"/>
          <w:szCs w:val="24"/>
        </w:rPr>
      </w:pPr>
      <w:r w:rsidRPr="00A95EC1">
        <w:rPr>
          <w:rStyle w:val="Strong"/>
          <w:rFonts w:ascii="Times New Roman" w:hAnsi="Times New Roman" w:cs="Times New Roman"/>
          <w:b w:val="0"/>
          <w:sz w:val="24"/>
          <w:szCs w:val="24"/>
        </w:rPr>
        <w:t>- Quy trình phát triển:</w:t>
      </w:r>
      <w:r w:rsidRPr="00A95EC1">
        <w:rPr>
          <w:rFonts w:ascii="Times New Roman" w:hAnsi="Times New Roman" w:cs="Times New Roman"/>
          <w:b/>
          <w:sz w:val="24"/>
          <w:szCs w:val="24"/>
        </w:rPr>
        <w:t xml:space="preserve"> </w:t>
      </w:r>
      <w:r w:rsidRPr="00A95EC1">
        <w:rPr>
          <w:rFonts w:ascii="Times New Roman" w:hAnsi="Times New Roman" w:cs="Times New Roman"/>
          <w:sz w:val="24"/>
          <w:szCs w:val="24"/>
        </w:rPr>
        <w:t>Áp dụng phương pháp Agile/Scrum.</w:t>
      </w:r>
    </w:p>
    <w:p w:rsidR="00126ACB" w:rsidRPr="00A95EC1" w:rsidRDefault="00B4517A" w:rsidP="0001450A">
      <w:pPr>
        <w:pStyle w:val="NormalWeb"/>
        <w:spacing w:beforeAutospacing="0" w:afterAutospacing="0" w:line="360" w:lineRule="auto"/>
        <w:ind w:leftChars="150" w:left="330"/>
        <w:jc w:val="both"/>
        <w:rPr>
          <w:rStyle w:val="Strong"/>
          <w:b w:val="0"/>
        </w:rPr>
      </w:pPr>
      <w:r w:rsidRPr="00A95EC1">
        <w:rPr>
          <w:rStyle w:val="Strong"/>
          <w:b w:val="0"/>
        </w:rPr>
        <w:t>Chức năng và phi chức năng:</w:t>
      </w:r>
    </w:p>
    <w:p w:rsidR="00A91943" w:rsidRPr="00A91943" w:rsidRDefault="00A91943" w:rsidP="0001450A">
      <w:pPr>
        <w:spacing w:after="0" w:line="360" w:lineRule="auto"/>
        <w:ind w:leftChars="150" w:left="330"/>
        <w:jc w:val="both"/>
        <w:rPr>
          <w:rStyle w:val="Strong"/>
          <w:rFonts w:ascii="Times New Roman" w:hAnsi="Times New Roman" w:cs="Times New Roman"/>
          <w:b w:val="0"/>
          <w:sz w:val="24"/>
          <w:szCs w:val="24"/>
        </w:rPr>
      </w:pPr>
      <w:r w:rsidRPr="00A91943">
        <w:rPr>
          <w:rStyle w:val="Strong"/>
          <w:rFonts w:ascii="Times New Roman" w:hAnsi="Times New Roman" w:cs="Times New Roman"/>
          <w:b w:val="0"/>
          <w:sz w:val="24"/>
          <w:szCs w:val="24"/>
        </w:rPr>
        <w:t>- Chức năng chính:</w:t>
      </w:r>
      <w:r w:rsidRPr="00A91943">
        <w:rPr>
          <w:rStyle w:val="Strong"/>
          <w:rFonts w:ascii="Times New Roman" w:hAnsi="Times New Roman" w:cs="Times New Roman"/>
          <w:sz w:val="24"/>
          <w:szCs w:val="24"/>
        </w:rPr>
        <w:t xml:space="preserve"> </w:t>
      </w:r>
      <w:r w:rsidRPr="00A91943">
        <w:rPr>
          <w:rStyle w:val="Strong"/>
          <w:rFonts w:ascii="Times New Roman" w:hAnsi="Times New Roman" w:cs="Times New Roman"/>
          <w:b w:val="0"/>
          <w:sz w:val="24"/>
          <w:szCs w:val="24"/>
        </w:rPr>
        <w:t>Quản lý sản phẩm thủy hải , Quản lý danh mục sản phẩm, Quản lý tài khoản người dùng , Giỏ hàng và đặt hàng trực tuyến, Quản lý đơn hàng, Tích hợp Chatbot AI hỗ trợ khách hàng 24/7</w:t>
      </w:r>
    </w:p>
    <w:p w:rsidR="00126ACB" w:rsidRPr="00A91943" w:rsidRDefault="00B4517A" w:rsidP="0001450A">
      <w:pPr>
        <w:spacing w:after="0" w:line="360" w:lineRule="auto"/>
        <w:ind w:leftChars="150" w:left="330"/>
        <w:jc w:val="both"/>
        <w:rPr>
          <w:rStyle w:val="Strong"/>
          <w:rFonts w:ascii="Times New Roman" w:hAnsi="Times New Roman" w:cs="Times New Roman"/>
          <w:b w:val="0"/>
          <w:sz w:val="24"/>
          <w:szCs w:val="24"/>
        </w:rPr>
      </w:pPr>
      <w:r w:rsidRPr="00A91943">
        <w:rPr>
          <w:rStyle w:val="Strong"/>
          <w:rFonts w:ascii="Times New Roman" w:hAnsi="Times New Roman" w:cs="Times New Roman"/>
          <w:b w:val="0"/>
          <w:sz w:val="24"/>
          <w:szCs w:val="24"/>
        </w:rPr>
        <w:t>- Phi chức năng:</w:t>
      </w:r>
      <w:r w:rsidRPr="00A91943">
        <w:rPr>
          <w:rStyle w:val="Strong"/>
          <w:rFonts w:ascii="Times New Roman" w:hAnsi="Times New Roman" w:cs="Times New Roman"/>
          <w:sz w:val="24"/>
          <w:szCs w:val="24"/>
        </w:rPr>
        <w:t xml:space="preserve"> </w:t>
      </w:r>
      <w:r w:rsidRPr="00A91943">
        <w:rPr>
          <w:rStyle w:val="Strong"/>
          <w:rFonts w:ascii="Times New Roman" w:hAnsi="Times New Roman" w:cs="Times New Roman"/>
          <w:b w:val="0"/>
          <w:sz w:val="24"/>
          <w:szCs w:val="24"/>
        </w:rPr>
        <w:t>Bảo mật, hiệu năng, khả năng mở rộng, giao diện thân thiện và tương thích đa nền tảng.</w:t>
      </w:r>
    </w:p>
    <w:p w:rsidR="00126ACB" w:rsidRDefault="00B4517A" w:rsidP="00A95EC1">
      <w:pPr>
        <w:pStyle w:val="ListParagraph"/>
        <w:numPr>
          <w:ilvl w:val="0"/>
          <w:numId w:val="15"/>
        </w:numPr>
        <w:spacing w:after="0" w:line="360"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lastRenderedPageBreak/>
        <w:t>LỘ TRÌNH THỰC HIỆN VÀ CÁC MỐC THỜI GIAN DỰ KIẾN (THEO THÁNG)</w:t>
      </w:r>
    </w:p>
    <w:p w:rsidR="001B7F76" w:rsidRDefault="00DF3EAA" w:rsidP="00A95EC1">
      <w:pPr>
        <w:pStyle w:val="ListParagraph"/>
        <w:spacing w:after="0" w:line="360" w:lineRule="auto"/>
        <w:ind w:left="360"/>
        <w:contextualSpacing w:val="0"/>
        <w:jc w:val="both"/>
        <w:rPr>
          <w:rFonts w:ascii="Times New Roman" w:hAnsi="Times New Roman" w:cs="Times New Roman"/>
          <w:sz w:val="24"/>
          <w:szCs w:val="24"/>
          <w:lang w:val="vi-VN"/>
        </w:rPr>
      </w:pPr>
      <w:r>
        <w:rPr>
          <w:rFonts w:ascii="Times New Roman" w:hAnsi="Times New Roman" w:cs="Times New Roman"/>
          <w:sz w:val="24"/>
          <w:szCs w:val="24"/>
          <w:lang w:val="vi-VN"/>
        </w:rPr>
        <w:t>Các giai đoạn tổng thể:</w:t>
      </w:r>
    </w:p>
    <w:tbl>
      <w:tblPr>
        <w:tblStyle w:val="Style15"/>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1"/>
        <w:gridCol w:w="3517"/>
        <w:gridCol w:w="1295"/>
        <w:gridCol w:w="1634"/>
        <w:gridCol w:w="1651"/>
      </w:tblGrid>
      <w:tr w:rsidR="00DF3EAA" w:rsidTr="0012199F">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w:t>
            </w:r>
          </w:p>
        </w:tc>
        <w:tc>
          <w:tcPr>
            <w:tcW w:w="351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Tiến trình</w:t>
            </w:r>
          </w:p>
        </w:tc>
        <w:tc>
          <w:tcPr>
            <w:tcW w:w="1295"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Thời gian</w:t>
            </w:r>
          </w:p>
        </w:tc>
        <w:tc>
          <w:tcPr>
            <w:tcW w:w="163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Bắt đầu</w:t>
            </w:r>
          </w:p>
        </w:tc>
        <w:tc>
          <w:tcPr>
            <w:tcW w:w="165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Kết thúc</w:t>
            </w:r>
          </w:p>
        </w:tc>
      </w:tr>
      <w:tr w:rsidR="00DF3EAA" w:rsidTr="0012199F">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Khởi tạo</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lang w:val="vi-VN"/>
              </w:rPr>
              <w:t xml:space="preserve">2 </w:t>
            </w:r>
            <w:r>
              <w:rPr>
                <w:rFonts w:ascii="Times New Roman" w:eastAsia="Times New Roman" w:hAnsi="Times New Roman" w:cs="Times New Roman"/>
                <w:b/>
                <w:color w:val="000000"/>
                <w:sz w:val="24"/>
                <w:szCs w:val="24"/>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A30519" w:rsidP="00A95EC1">
            <w:pPr>
              <w:spacing w:after="0" w:line="360" w:lineRule="auto"/>
              <w:jc w:val="both"/>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D0D0D"/>
                <w:sz w:val="24"/>
                <w:szCs w:val="24"/>
                <w:lang w:val="vi-VN"/>
              </w:rPr>
              <w:t>12</w:t>
            </w:r>
            <w:r w:rsidR="00DF3EAA">
              <w:rPr>
                <w:rFonts w:ascii="Times New Roman" w:eastAsia="Times New Roman" w:hAnsi="Times New Roman" w:cs="Times New Roman"/>
                <w:b/>
                <w:color w:val="0D0D0D"/>
                <w:sz w:val="24"/>
                <w:szCs w:val="24"/>
                <w:lang w:val="vi-VN"/>
              </w:rPr>
              <w:t>/03/</w:t>
            </w:r>
            <w:r w:rsidR="003765E9">
              <w:rPr>
                <w:rFonts w:ascii="Times New Roman" w:eastAsia="Times New Roman" w:hAnsi="Times New Roman" w:cs="Times New Roman"/>
                <w:b/>
                <w:color w:val="0D0D0D"/>
                <w:sz w:val="24"/>
                <w:szCs w:val="24"/>
                <w:lang w:val="vi-VN"/>
              </w:rPr>
              <w:t>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A30519" w:rsidP="00A95EC1">
            <w:pPr>
              <w:spacing w:after="0" w:line="360" w:lineRule="auto"/>
              <w:jc w:val="both"/>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D0D0D"/>
                <w:sz w:val="24"/>
                <w:szCs w:val="24"/>
                <w:lang w:val="vi-VN"/>
              </w:rPr>
              <w:t>13</w:t>
            </w:r>
            <w:r w:rsidR="00DF3EAA">
              <w:rPr>
                <w:rFonts w:ascii="Times New Roman" w:eastAsia="Times New Roman" w:hAnsi="Times New Roman" w:cs="Times New Roman"/>
                <w:b/>
                <w:color w:val="0D0D0D"/>
                <w:sz w:val="24"/>
                <w:szCs w:val="24"/>
                <w:lang w:val="vi-VN"/>
              </w:rPr>
              <w:t>/03/</w:t>
            </w:r>
            <w:r w:rsidR="003765E9">
              <w:rPr>
                <w:rFonts w:ascii="Times New Roman" w:eastAsia="Times New Roman" w:hAnsi="Times New Roman" w:cs="Times New Roman"/>
                <w:b/>
                <w:color w:val="0D0D0D"/>
                <w:sz w:val="24"/>
                <w:szCs w:val="24"/>
                <w:lang w:val="vi-VN"/>
              </w:rPr>
              <w:t>2026</w:t>
            </w:r>
          </w:p>
        </w:tc>
      </w:tr>
      <w:tr w:rsidR="00DF3EAA"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1.1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Thu thập yêu cầu</w:t>
            </w:r>
            <w:r>
              <w:rPr>
                <w:rFonts w:ascii="Times New Roman" w:eastAsia="Times New Roman" w:hAnsi="Times New Roman" w:cs="Times New Roman"/>
                <w:color w:val="000000"/>
                <w:sz w:val="24"/>
                <w:szCs w:val="24"/>
                <w:lang w:val="vi-VN"/>
              </w:rPr>
              <w:t xml:space="preserve"> </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1</w:t>
            </w:r>
            <w:r>
              <w:rPr>
                <w:rFonts w:ascii="Times New Roman" w:eastAsia="Times New Roman" w:hAnsi="Times New Roman" w:cs="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A30519" w:rsidP="00A95EC1">
            <w:pPr>
              <w:spacing w:after="0" w:line="36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D0D0D"/>
                <w:sz w:val="24"/>
                <w:szCs w:val="24"/>
                <w:lang w:val="vi-VN"/>
              </w:rPr>
              <w:t>12</w:t>
            </w:r>
            <w:r w:rsidR="00DF3EAA">
              <w:rPr>
                <w:rFonts w:ascii="Times New Roman" w:eastAsia="Times New Roman" w:hAnsi="Times New Roman" w:cs="Times New Roman"/>
                <w:color w:val="0D0D0D"/>
                <w:sz w:val="24"/>
                <w:szCs w:val="24"/>
                <w:lang w:val="vi-VN"/>
              </w:rPr>
              <w:t>/03/</w:t>
            </w:r>
            <w:r w:rsidR="003765E9">
              <w:rPr>
                <w:rFonts w:ascii="Times New Roman" w:eastAsia="Times New Roman" w:hAnsi="Times New Roman" w:cs="Times New Roman"/>
                <w:color w:val="0D0D0D"/>
                <w:sz w:val="24"/>
                <w:szCs w:val="24"/>
                <w:lang w:val="vi-VN"/>
              </w:rPr>
              <w:t>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A30519"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lang w:val="vi-VN"/>
              </w:rPr>
              <w:t>12</w:t>
            </w:r>
            <w:r w:rsidR="00DF3EAA">
              <w:rPr>
                <w:rFonts w:ascii="Times New Roman" w:eastAsia="Times New Roman" w:hAnsi="Times New Roman" w:cs="Times New Roman"/>
                <w:color w:val="0D0D0D"/>
                <w:sz w:val="24"/>
                <w:szCs w:val="24"/>
                <w:lang w:val="vi-VN"/>
              </w:rPr>
              <w:t>/03/</w:t>
            </w:r>
            <w:r w:rsidR="003765E9">
              <w:rPr>
                <w:rFonts w:ascii="Times New Roman" w:eastAsia="Times New Roman" w:hAnsi="Times New Roman" w:cs="Times New Roman"/>
                <w:color w:val="0D0D0D"/>
                <w:sz w:val="24"/>
                <w:szCs w:val="24"/>
                <w:lang w:val="vi-VN"/>
              </w:rPr>
              <w:t>2026</w:t>
            </w:r>
          </w:p>
        </w:tc>
      </w:tr>
      <w:tr w:rsidR="00DF3EAA"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1.2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Tạo tài liệu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1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A30519" w:rsidP="00A95EC1">
            <w:pPr>
              <w:spacing w:after="0" w:line="360" w:lineRule="auto"/>
              <w:jc w:val="both"/>
              <w:rPr>
                <w:rFonts w:ascii="Times New Roman" w:eastAsia="Times New Roman" w:hAnsi="Times New Roman" w:cs="Times New Roman"/>
                <w:color w:val="0D0D0D"/>
                <w:sz w:val="24"/>
                <w:szCs w:val="24"/>
                <w:lang w:val="vi-VN"/>
              </w:rPr>
            </w:pPr>
            <w:r>
              <w:rPr>
                <w:rFonts w:ascii="Times New Roman" w:eastAsia="Times New Roman" w:hAnsi="Times New Roman" w:cs="Times New Roman"/>
                <w:color w:val="0D0D0D"/>
                <w:sz w:val="24"/>
                <w:szCs w:val="24"/>
                <w:lang w:val="vi-VN"/>
              </w:rPr>
              <w:t>13</w:t>
            </w:r>
            <w:r w:rsidR="00DF3EAA">
              <w:rPr>
                <w:rFonts w:ascii="Times New Roman" w:eastAsia="Times New Roman" w:hAnsi="Times New Roman" w:cs="Times New Roman"/>
                <w:color w:val="0D0D0D"/>
                <w:sz w:val="24"/>
                <w:szCs w:val="24"/>
                <w:lang w:val="vi-VN"/>
              </w:rPr>
              <w:t>/03/</w:t>
            </w:r>
            <w:r w:rsidR="003765E9">
              <w:rPr>
                <w:rFonts w:ascii="Times New Roman" w:eastAsia="Times New Roman" w:hAnsi="Times New Roman" w:cs="Times New Roman"/>
                <w:color w:val="0D0D0D"/>
                <w:sz w:val="24"/>
                <w:szCs w:val="24"/>
                <w:lang w:val="vi-VN"/>
              </w:rPr>
              <w:t>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A30519" w:rsidP="00A95EC1">
            <w:pPr>
              <w:spacing w:after="0" w:line="360" w:lineRule="auto"/>
              <w:jc w:val="both"/>
              <w:rPr>
                <w:rFonts w:ascii="Times New Roman" w:eastAsia="Times New Roman" w:hAnsi="Times New Roman" w:cs="Times New Roman"/>
                <w:color w:val="0D0D0D"/>
                <w:sz w:val="24"/>
                <w:szCs w:val="24"/>
                <w:lang w:val="vi-VN"/>
              </w:rPr>
            </w:pPr>
            <w:r>
              <w:rPr>
                <w:rFonts w:ascii="Times New Roman" w:eastAsia="Times New Roman" w:hAnsi="Times New Roman" w:cs="Times New Roman"/>
                <w:color w:val="0D0D0D"/>
                <w:sz w:val="24"/>
                <w:szCs w:val="24"/>
                <w:lang w:val="vi-VN"/>
              </w:rPr>
              <w:t>13</w:t>
            </w:r>
            <w:r w:rsidR="00DF3EAA">
              <w:rPr>
                <w:rFonts w:ascii="Times New Roman" w:eastAsia="Times New Roman" w:hAnsi="Times New Roman" w:cs="Times New Roman"/>
                <w:color w:val="0D0D0D"/>
                <w:sz w:val="24"/>
                <w:szCs w:val="24"/>
                <w:lang w:val="vi-VN"/>
              </w:rPr>
              <w:t>/03/</w:t>
            </w:r>
            <w:r w:rsidR="003765E9">
              <w:rPr>
                <w:rFonts w:ascii="Times New Roman" w:eastAsia="Times New Roman" w:hAnsi="Times New Roman" w:cs="Times New Roman"/>
                <w:color w:val="0D0D0D"/>
                <w:sz w:val="24"/>
                <w:szCs w:val="24"/>
                <w:lang w:val="vi-VN"/>
              </w:rPr>
              <w:t>2026</w:t>
            </w:r>
          </w:p>
        </w:tc>
      </w:tr>
      <w:tr w:rsidR="00DF3EAA" w:rsidTr="0012199F">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Bắt đầu</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lang w:val="vi-VN"/>
              </w:rPr>
              <w:t xml:space="preserve">8 </w:t>
            </w:r>
            <w:r>
              <w:rPr>
                <w:rFonts w:ascii="Times New Roman" w:eastAsia="Times New Roman" w:hAnsi="Times New Roman" w:cs="Times New Roman"/>
                <w:b/>
                <w:color w:val="000000"/>
                <w:sz w:val="24"/>
                <w:szCs w:val="24"/>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D0D0D"/>
                <w:sz w:val="24"/>
                <w:szCs w:val="24"/>
                <w:lang w:val="vi-VN"/>
              </w:rPr>
              <w:t>14</w:t>
            </w:r>
            <w:r w:rsidR="00DF3EAA">
              <w:rPr>
                <w:rFonts w:ascii="Times New Roman" w:eastAsia="Times New Roman" w:hAnsi="Times New Roman" w:cs="Times New Roman"/>
                <w:b/>
                <w:color w:val="0D0D0D"/>
                <w:sz w:val="24"/>
                <w:szCs w:val="24"/>
                <w:lang w:val="vi-VN"/>
              </w:rPr>
              <w:t>/03/</w:t>
            </w:r>
            <w:r>
              <w:rPr>
                <w:rFonts w:ascii="Times New Roman" w:eastAsia="Times New Roman" w:hAnsi="Times New Roman" w:cs="Times New Roman"/>
                <w:b/>
                <w:color w:val="0D0D0D"/>
                <w:sz w:val="24"/>
                <w:szCs w:val="24"/>
                <w:lang w:val="vi-VN"/>
              </w:rPr>
              <w:t>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D0D0D"/>
                <w:sz w:val="24"/>
                <w:szCs w:val="24"/>
                <w:lang w:val="vi-VN"/>
              </w:rPr>
              <w:t>21</w:t>
            </w:r>
            <w:r w:rsidR="00DF3EAA">
              <w:rPr>
                <w:rFonts w:ascii="Times New Roman" w:eastAsia="Times New Roman" w:hAnsi="Times New Roman" w:cs="Times New Roman"/>
                <w:b/>
                <w:color w:val="0D0D0D"/>
                <w:sz w:val="24"/>
                <w:szCs w:val="24"/>
                <w:lang w:val="vi-VN"/>
              </w:rPr>
              <w:t>/03/</w:t>
            </w:r>
            <w:r>
              <w:rPr>
                <w:rFonts w:ascii="Times New Roman" w:eastAsia="Times New Roman" w:hAnsi="Times New Roman" w:cs="Times New Roman"/>
                <w:b/>
                <w:color w:val="0D0D0D"/>
                <w:sz w:val="24"/>
                <w:szCs w:val="24"/>
                <w:lang w:val="vi-VN"/>
              </w:rPr>
              <w:t>2026</w:t>
            </w:r>
          </w:p>
        </w:tc>
      </w:tr>
      <w:tr w:rsidR="00DF3EAA"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Họp bắt đầu dự án</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1</w:t>
            </w:r>
            <w:r>
              <w:rPr>
                <w:rFonts w:ascii="Times New Roman" w:eastAsia="Times New Roman" w:hAnsi="Times New Roman" w:cs="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D0D0D"/>
                <w:sz w:val="24"/>
                <w:szCs w:val="24"/>
                <w:lang w:val="vi-VN"/>
              </w:rPr>
              <w:t>14</w:t>
            </w:r>
            <w:r w:rsidR="00DF3EAA">
              <w:rPr>
                <w:rFonts w:ascii="Times New Roman" w:eastAsia="Times New Roman" w:hAnsi="Times New Roman" w:cs="Times New Roman"/>
                <w:color w:val="0D0D0D"/>
                <w:sz w:val="24"/>
                <w:szCs w:val="24"/>
                <w:lang w:val="vi-VN"/>
              </w:rPr>
              <w:t>/03/</w:t>
            </w:r>
            <w:r>
              <w:rPr>
                <w:rFonts w:ascii="Times New Roman" w:eastAsia="Times New Roman" w:hAnsi="Times New Roman" w:cs="Times New Roman"/>
                <w:color w:val="0D0D0D"/>
                <w:sz w:val="24"/>
                <w:szCs w:val="24"/>
                <w:lang w:val="vi-VN"/>
              </w:rPr>
              <w:t>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lang w:val="vi-VN"/>
              </w:rPr>
              <w:t>14</w:t>
            </w:r>
            <w:r w:rsidR="00DF3EAA">
              <w:rPr>
                <w:rFonts w:ascii="Times New Roman" w:eastAsia="Times New Roman" w:hAnsi="Times New Roman" w:cs="Times New Roman"/>
                <w:color w:val="0D0D0D"/>
                <w:sz w:val="24"/>
                <w:szCs w:val="24"/>
                <w:lang w:val="vi-VN"/>
              </w:rPr>
              <w:t>/03/</w:t>
            </w:r>
            <w:r>
              <w:rPr>
                <w:rFonts w:ascii="Times New Roman" w:eastAsia="Times New Roman" w:hAnsi="Times New Roman" w:cs="Times New Roman"/>
                <w:color w:val="0D0D0D"/>
                <w:sz w:val="24"/>
                <w:szCs w:val="24"/>
                <w:lang w:val="vi-VN"/>
              </w:rPr>
              <w:t>2026</w:t>
            </w:r>
          </w:p>
        </w:tc>
      </w:tr>
      <w:tr w:rsidR="00DF3EAA"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Bổ sung tài liệu ban đầu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7</w:t>
            </w:r>
            <w:r>
              <w:rPr>
                <w:rFonts w:ascii="Times New Roman" w:eastAsia="Times New Roman" w:hAnsi="Times New Roman" w:cs="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lang w:val="vi-VN"/>
              </w:rPr>
              <w:t>15</w:t>
            </w:r>
            <w:r w:rsidR="00DF3EAA">
              <w:rPr>
                <w:rFonts w:ascii="Times New Roman" w:eastAsia="Times New Roman" w:hAnsi="Times New Roman" w:cs="Times New Roman"/>
                <w:color w:val="0D0D0D"/>
                <w:sz w:val="24"/>
                <w:szCs w:val="24"/>
                <w:lang w:val="vi-VN"/>
              </w:rPr>
              <w:t>/03/</w:t>
            </w:r>
            <w:r>
              <w:rPr>
                <w:rFonts w:ascii="Times New Roman" w:eastAsia="Times New Roman" w:hAnsi="Times New Roman" w:cs="Times New Roman"/>
                <w:color w:val="0D0D0D"/>
                <w:sz w:val="24"/>
                <w:szCs w:val="24"/>
                <w:lang w:val="vi-VN"/>
              </w:rPr>
              <w:t>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lang w:val="vi-VN"/>
              </w:rPr>
              <w:t>21</w:t>
            </w:r>
            <w:r w:rsidR="00DF3EAA">
              <w:rPr>
                <w:rFonts w:ascii="Times New Roman" w:eastAsia="Times New Roman" w:hAnsi="Times New Roman" w:cs="Times New Roman"/>
                <w:color w:val="0D0D0D"/>
                <w:sz w:val="24"/>
                <w:szCs w:val="24"/>
                <w:lang w:val="vi-VN"/>
              </w:rPr>
              <w:t>/03/</w:t>
            </w:r>
            <w:r>
              <w:rPr>
                <w:rFonts w:ascii="Times New Roman" w:eastAsia="Times New Roman" w:hAnsi="Times New Roman" w:cs="Times New Roman"/>
                <w:color w:val="0D0D0D"/>
                <w:sz w:val="24"/>
                <w:szCs w:val="24"/>
                <w:lang w:val="vi-VN"/>
              </w:rPr>
              <w:t>2026</w:t>
            </w:r>
          </w:p>
        </w:tc>
      </w:tr>
      <w:tr w:rsidR="00DF3EAA" w:rsidTr="0012199F">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Phát triển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w:t>
            </w:r>
            <w:r w:rsidR="002F3372">
              <w:rPr>
                <w:rFonts w:ascii="Times New Roman" w:eastAsia="Times New Roman" w:hAnsi="Times New Roman" w:cs="Times New Roman"/>
                <w:b/>
                <w:color w:val="000000"/>
                <w:sz w:val="24"/>
                <w:szCs w:val="24"/>
              </w:rPr>
              <w:t>8</w:t>
            </w:r>
            <w:r>
              <w:rPr>
                <w:rFonts w:ascii="Times New Roman" w:eastAsia="Times New Roman" w:hAnsi="Times New Roman" w:cs="Times New Roman"/>
                <w:b/>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D0D0D"/>
                <w:sz w:val="24"/>
                <w:szCs w:val="24"/>
                <w:lang w:val="vi-VN"/>
              </w:rPr>
              <w:t>22</w:t>
            </w:r>
            <w:r w:rsidR="00DF3EAA">
              <w:rPr>
                <w:rFonts w:ascii="Times New Roman" w:eastAsia="Times New Roman" w:hAnsi="Times New Roman" w:cs="Times New Roman"/>
                <w:b/>
                <w:color w:val="0D0D0D"/>
                <w:sz w:val="24"/>
                <w:szCs w:val="24"/>
                <w:lang w:val="vi-VN"/>
              </w:rPr>
              <w:t>/03/</w:t>
            </w:r>
            <w:r>
              <w:rPr>
                <w:rFonts w:ascii="Times New Roman" w:eastAsia="Times New Roman" w:hAnsi="Times New Roman" w:cs="Times New Roman"/>
                <w:b/>
                <w:color w:val="0D0D0D"/>
                <w:sz w:val="24"/>
                <w:szCs w:val="24"/>
                <w:lang w:val="vi-VN"/>
              </w:rPr>
              <w:t>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00000"/>
                <w:sz w:val="24"/>
                <w:szCs w:val="24"/>
                <w:lang w:val="vi-VN"/>
              </w:rPr>
              <w:t>08/05</w:t>
            </w:r>
            <w:r w:rsidR="00DF3EAA">
              <w:rPr>
                <w:rFonts w:ascii="Times New Roman" w:eastAsia="Times New Roman" w:hAnsi="Times New Roman" w:cs="Times New Roman"/>
                <w:b/>
                <w:color w:val="000000"/>
                <w:sz w:val="24"/>
                <w:szCs w:val="24"/>
                <w:lang w:val="vi-VN"/>
              </w:rPr>
              <w:t>/</w:t>
            </w:r>
            <w:r>
              <w:rPr>
                <w:rFonts w:ascii="Times New Roman" w:eastAsia="Times New Roman" w:hAnsi="Times New Roman" w:cs="Times New Roman"/>
                <w:b/>
                <w:color w:val="000000"/>
                <w:sz w:val="24"/>
                <w:szCs w:val="24"/>
                <w:lang w:val="vi-VN"/>
              </w:rPr>
              <w:t>2026</w:t>
            </w:r>
          </w:p>
        </w:tc>
      </w:tr>
      <w:tr w:rsidR="00DF3EAA"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Sprint 1</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16</w:t>
            </w:r>
            <w:r w:rsidR="00DF3EAA">
              <w:rPr>
                <w:rFonts w:ascii="Times New Roman" w:eastAsia="Times New Roman" w:hAnsi="Times New Roman" w:cs="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22</w:t>
            </w:r>
            <w:r w:rsidR="00DF3EAA">
              <w:rPr>
                <w:rFonts w:ascii="Times New Roman" w:eastAsia="Times New Roman" w:hAnsi="Times New Roman" w:cs="Times New Roman"/>
                <w:color w:val="000000"/>
                <w:sz w:val="24"/>
                <w:szCs w:val="24"/>
                <w:lang w:val="vi-VN"/>
              </w:rPr>
              <w:t>/03/</w:t>
            </w:r>
            <w:r>
              <w:rPr>
                <w:rFonts w:ascii="Times New Roman" w:eastAsia="Times New Roman" w:hAnsi="Times New Roman" w:cs="Times New Roman"/>
                <w:color w:val="000000"/>
                <w:sz w:val="24"/>
                <w:szCs w:val="24"/>
                <w:lang w:val="vi-VN"/>
              </w:rPr>
              <w:t>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06</w:t>
            </w:r>
            <w:r w:rsidR="00DF3EAA">
              <w:rPr>
                <w:rFonts w:ascii="Times New Roman" w:eastAsia="Times New Roman" w:hAnsi="Times New Roman" w:cs="Times New Roman"/>
                <w:color w:val="000000"/>
                <w:sz w:val="24"/>
                <w:szCs w:val="24"/>
                <w:lang w:val="vi-VN"/>
              </w:rPr>
              <w:t>/04/</w:t>
            </w:r>
            <w:r>
              <w:rPr>
                <w:rFonts w:ascii="Times New Roman" w:eastAsia="Times New Roman" w:hAnsi="Times New Roman" w:cs="Times New Roman"/>
                <w:color w:val="000000"/>
                <w:sz w:val="24"/>
                <w:szCs w:val="24"/>
                <w:lang w:val="vi-VN"/>
              </w:rPr>
              <w:t>2026</w:t>
            </w:r>
          </w:p>
        </w:tc>
      </w:tr>
      <w:tr w:rsidR="00DF3EAA"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Sprint 2</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16</w:t>
            </w:r>
            <w:r w:rsidR="00DF3EAA">
              <w:rPr>
                <w:rFonts w:ascii="Times New Roman" w:eastAsia="Times New Roman" w:hAnsi="Times New Roman" w:cs="Times New Roman"/>
                <w:color w:val="000000"/>
                <w:sz w:val="24"/>
                <w:szCs w:val="24"/>
                <w:lang w:val="vi-VN"/>
              </w:rPr>
              <w:t xml:space="preserve"> </w:t>
            </w:r>
            <w:r w:rsidR="00DF3EAA">
              <w:rPr>
                <w:rFonts w:ascii="Times New Roman" w:eastAsia="Times New Roman" w:hAnsi="Times New Roman" w:cs="Times New Roman"/>
                <w:color w:val="000000"/>
                <w:sz w:val="24"/>
                <w:szCs w:val="24"/>
              </w:rPr>
              <w:t>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07</w:t>
            </w:r>
            <w:r w:rsidR="00DF3EAA">
              <w:rPr>
                <w:rFonts w:ascii="Times New Roman" w:eastAsia="Times New Roman" w:hAnsi="Times New Roman" w:cs="Times New Roman"/>
                <w:color w:val="000000"/>
                <w:sz w:val="24"/>
                <w:szCs w:val="24"/>
                <w:lang w:val="vi-VN"/>
              </w:rPr>
              <w:t>/04/</w:t>
            </w:r>
            <w:r>
              <w:rPr>
                <w:rFonts w:ascii="Times New Roman" w:eastAsia="Times New Roman" w:hAnsi="Times New Roman" w:cs="Times New Roman"/>
                <w:color w:val="000000"/>
                <w:sz w:val="24"/>
                <w:szCs w:val="24"/>
                <w:lang w:val="vi-VN"/>
              </w:rPr>
              <w:t>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22</w:t>
            </w:r>
            <w:r w:rsidR="00DF3EAA">
              <w:rPr>
                <w:rFonts w:ascii="Times New Roman" w:eastAsia="Times New Roman" w:hAnsi="Times New Roman" w:cs="Times New Roman"/>
                <w:color w:val="000000"/>
                <w:sz w:val="24"/>
                <w:szCs w:val="24"/>
                <w:lang w:val="vi-VN"/>
              </w:rPr>
              <w:t>/04/</w:t>
            </w:r>
            <w:r>
              <w:rPr>
                <w:rFonts w:ascii="Times New Roman" w:eastAsia="Times New Roman" w:hAnsi="Times New Roman" w:cs="Times New Roman"/>
                <w:color w:val="000000"/>
                <w:sz w:val="24"/>
                <w:szCs w:val="24"/>
                <w:lang w:val="vi-VN"/>
              </w:rPr>
              <w:t>2026</w:t>
            </w:r>
          </w:p>
        </w:tc>
      </w:tr>
      <w:tr w:rsidR="00DF3EAA"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Sprint 3</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lang w:val="vi-VN"/>
              </w:rPr>
              <w:t>6</w:t>
            </w:r>
            <w:r>
              <w:rPr>
                <w:rFonts w:ascii="Times New Roman" w:eastAsia="Times New Roman" w:hAnsi="Times New Roman" w:cs="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23</w:t>
            </w:r>
            <w:r w:rsidR="00DF3EAA">
              <w:rPr>
                <w:rFonts w:ascii="Times New Roman" w:eastAsia="Times New Roman" w:hAnsi="Times New Roman" w:cs="Times New Roman"/>
                <w:color w:val="000000"/>
                <w:sz w:val="24"/>
                <w:szCs w:val="24"/>
                <w:lang w:val="vi-VN"/>
              </w:rPr>
              <w:t>/04/</w:t>
            </w:r>
            <w:r>
              <w:rPr>
                <w:rFonts w:ascii="Times New Roman" w:eastAsia="Times New Roman" w:hAnsi="Times New Roman" w:cs="Times New Roman"/>
                <w:color w:val="000000"/>
                <w:sz w:val="24"/>
                <w:szCs w:val="24"/>
                <w:lang w:val="vi-VN"/>
              </w:rPr>
              <w:t>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08</w:t>
            </w:r>
            <w:r w:rsidR="00DF3EAA">
              <w:rPr>
                <w:rFonts w:ascii="Times New Roman" w:eastAsia="Times New Roman" w:hAnsi="Times New Roman" w:cs="Times New Roman"/>
                <w:color w:val="000000"/>
                <w:sz w:val="24"/>
                <w:szCs w:val="24"/>
                <w:lang w:val="vi-VN"/>
              </w:rPr>
              <w:t>/05/</w:t>
            </w:r>
            <w:r>
              <w:rPr>
                <w:rFonts w:ascii="Times New Roman" w:eastAsia="Times New Roman" w:hAnsi="Times New Roman" w:cs="Times New Roman"/>
                <w:color w:val="000000"/>
                <w:sz w:val="24"/>
                <w:szCs w:val="24"/>
                <w:lang w:val="vi-VN"/>
              </w:rPr>
              <w:t>2026</w:t>
            </w:r>
          </w:p>
        </w:tc>
      </w:tr>
      <w:tr w:rsidR="00DF3EAA" w:rsidTr="0012199F">
        <w:trPr>
          <w:trHeight w:val="463"/>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Họp nhận phản hồi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00000"/>
                <w:sz w:val="24"/>
                <w:szCs w:val="24"/>
                <w:lang w:val="vi-VN"/>
              </w:rPr>
              <w:t>09</w:t>
            </w:r>
            <w:r w:rsidR="00DF3EAA">
              <w:rPr>
                <w:rFonts w:ascii="Times New Roman" w:eastAsia="Times New Roman" w:hAnsi="Times New Roman" w:cs="Times New Roman"/>
                <w:b/>
                <w:color w:val="000000"/>
                <w:sz w:val="24"/>
                <w:szCs w:val="24"/>
                <w:lang w:val="vi-VN"/>
              </w:rPr>
              <w:t>/05/</w:t>
            </w:r>
            <w:r>
              <w:rPr>
                <w:rFonts w:ascii="Times New Roman" w:eastAsia="Times New Roman" w:hAnsi="Times New Roman" w:cs="Times New Roman"/>
                <w:b/>
                <w:color w:val="000000"/>
                <w:sz w:val="24"/>
                <w:szCs w:val="24"/>
                <w:lang w:val="vi-VN"/>
              </w:rPr>
              <w:t>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00000"/>
                <w:sz w:val="24"/>
                <w:szCs w:val="24"/>
                <w:lang w:val="vi-VN"/>
              </w:rPr>
              <w:t>09</w:t>
            </w:r>
            <w:r w:rsidR="00DF3EAA">
              <w:rPr>
                <w:rFonts w:ascii="Times New Roman" w:eastAsia="Times New Roman" w:hAnsi="Times New Roman" w:cs="Times New Roman"/>
                <w:b/>
                <w:color w:val="000000"/>
                <w:sz w:val="24"/>
                <w:szCs w:val="24"/>
                <w:lang w:val="vi-VN"/>
              </w:rPr>
              <w:t>/05/</w:t>
            </w:r>
            <w:r>
              <w:rPr>
                <w:rFonts w:ascii="Times New Roman" w:eastAsia="Times New Roman" w:hAnsi="Times New Roman" w:cs="Times New Roman"/>
                <w:b/>
                <w:color w:val="000000"/>
                <w:sz w:val="24"/>
                <w:szCs w:val="24"/>
                <w:lang w:val="vi-VN"/>
              </w:rPr>
              <w:t>2026</w:t>
            </w:r>
          </w:p>
        </w:tc>
      </w:tr>
      <w:tr w:rsidR="00DF3EAA" w:rsidTr="0012199F">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Viết báo cáo và kết thúc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lang w:val="vi-VN"/>
              </w:rPr>
              <w:t>3</w:t>
            </w:r>
            <w:r>
              <w:rPr>
                <w:rFonts w:ascii="Times New Roman" w:eastAsia="Times New Roman" w:hAnsi="Times New Roman" w:cs="Times New Roman"/>
                <w:b/>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00000"/>
                <w:sz w:val="24"/>
                <w:szCs w:val="24"/>
                <w:lang w:val="vi-VN"/>
              </w:rPr>
              <w:t>10</w:t>
            </w:r>
            <w:r w:rsidR="00DF3EAA">
              <w:rPr>
                <w:rFonts w:ascii="Times New Roman" w:eastAsia="Times New Roman" w:hAnsi="Times New Roman" w:cs="Times New Roman"/>
                <w:b/>
                <w:color w:val="000000"/>
                <w:sz w:val="24"/>
                <w:szCs w:val="24"/>
              </w:rPr>
              <w:t>/</w:t>
            </w:r>
            <w:r w:rsidR="00DF3EAA">
              <w:rPr>
                <w:rFonts w:ascii="Times New Roman" w:eastAsia="Times New Roman" w:hAnsi="Times New Roman" w:cs="Times New Roman"/>
                <w:b/>
                <w:color w:val="000000"/>
                <w:sz w:val="24"/>
                <w:szCs w:val="24"/>
                <w:lang w:val="vi-VN"/>
              </w:rPr>
              <w:t>05/</w:t>
            </w:r>
            <w:r>
              <w:rPr>
                <w:rFonts w:ascii="Times New Roman" w:eastAsia="Times New Roman" w:hAnsi="Times New Roman" w:cs="Times New Roman"/>
                <w:b/>
                <w:color w:val="000000"/>
                <w:sz w:val="24"/>
                <w:szCs w:val="24"/>
                <w:lang w:val="vi-VN"/>
              </w:rPr>
              <w:t>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F3EAA" w:rsidRDefault="003765E9" w:rsidP="00A95EC1">
            <w:pPr>
              <w:spacing w:after="0" w:line="360" w:lineRule="auto"/>
              <w:jc w:val="both"/>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00000"/>
                <w:sz w:val="24"/>
                <w:szCs w:val="24"/>
                <w:lang w:val="vi-VN"/>
              </w:rPr>
              <w:t>12</w:t>
            </w:r>
            <w:r w:rsidR="00DF3EAA">
              <w:rPr>
                <w:rFonts w:ascii="Times New Roman" w:eastAsia="Times New Roman" w:hAnsi="Times New Roman" w:cs="Times New Roman"/>
                <w:b/>
                <w:color w:val="000000"/>
                <w:sz w:val="24"/>
                <w:szCs w:val="24"/>
                <w:lang w:val="vi-VN"/>
              </w:rPr>
              <w:t>/05/</w:t>
            </w:r>
            <w:r>
              <w:rPr>
                <w:rFonts w:ascii="Times New Roman" w:eastAsia="Times New Roman" w:hAnsi="Times New Roman" w:cs="Times New Roman"/>
                <w:b/>
                <w:color w:val="000000"/>
                <w:sz w:val="24"/>
                <w:szCs w:val="24"/>
                <w:lang w:val="vi-VN"/>
              </w:rPr>
              <w:t>2026</w:t>
            </w:r>
          </w:p>
        </w:tc>
      </w:tr>
    </w:tbl>
    <w:p w:rsidR="00DF3EAA" w:rsidRDefault="00DF3EAA" w:rsidP="00A95EC1">
      <w:pPr>
        <w:pStyle w:val="ListParagraph"/>
        <w:spacing w:after="0" w:line="360" w:lineRule="auto"/>
        <w:ind w:left="3080"/>
        <w:contextualSpacing w:val="0"/>
        <w:jc w:val="both"/>
        <w:rPr>
          <w:rFonts w:ascii="Times New Roman" w:hAnsi="Times New Roman" w:cs="Times New Roman"/>
          <w:sz w:val="24"/>
          <w:szCs w:val="24"/>
          <w:lang w:val="vi-VN"/>
        </w:rPr>
      </w:pPr>
    </w:p>
    <w:p w:rsidR="00126ACB" w:rsidRDefault="00B4517A" w:rsidP="00A95EC1">
      <w:pPr>
        <w:pStyle w:val="ListParagraph"/>
        <w:numPr>
          <w:ilvl w:val="0"/>
          <w:numId w:val="15"/>
        </w:numPr>
        <w:spacing w:after="0" w:line="360"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t>PHẠM VI VÀ GIỚI HẠN</w:t>
      </w:r>
    </w:p>
    <w:p w:rsidR="00126ACB" w:rsidRPr="00A91943" w:rsidRDefault="00B4517A" w:rsidP="0001450A">
      <w:pPr>
        <w:spacing w:after="0" w:line="360" w:lineRule="auto"/>
        <w:ind w:leftChars="150" w:left="330"/>
        <w:jc w:val="both"/>
        <w:rPr>
          <w:rFonts w:ascii="Times New Roman" w:hAnsi="Times New Roman" w:cs="Times New Roman"/>
          <w:sz w:val="24"/>
          <w:szCs w:val="24"/>
          <w:lang w:val="vi-VN"/>
        </w:rPr>
      </w:pPr>
      <w:r>
        <w:rPr>
          <w:rStyle w:val="Strong"/>
          <w:rFonts w:ascii="Times New Roman" w:hAnsi="Times New Roman" w:cs="Times New Roman"/>
          <w:sz w:val="24"/>
          <w:szCs w:val="24"/>
        </w:rPr>
        <w:t>Phạm vi nghiên cứu:</w:t>
      </w:r>
      <w:r>
        <w:rPr>
          <w:rFonts w:ascii="Times New Roman" w:hAnsi="Times New Roman" w:cs="Times New Roman"/>
          <w:sz w:val="24"/>
          <w:szCs w:val="24"/>
        </w:rPr>
        <w:t xml:space="preserve"> Bao gồm </w:t>
      </w:r>
      <w:r w:rsidR="00A91943" w:rsidRPr="00A91943">
        <w:rPr>
          <w:rFonts w:ascii="Times New Roman" w:hAnsi="Times New Roman" w:cs="Times New Roman"/>
          <w:sz w:val="24"/>
          <w:szCs w:val="24"/>
        </w:rPr>
        <w:t>quản lý sản phẩm, danh mục, người dùng, giỏ</w:t>
      </w:r>
      <w:r w:rsidR="00A91943">
        <w:rPr>
          <w:rFonts w:ascii="Times New Roman" w:hAnsi="Times New Roman" w:cs="Times New Roman"/>
          <w:sz w:val="24"/>
          <w:szCs w:val="24"/>
        </w:rPr>
        <w:t xml:space="preserve"> hàng và đơn hàng</w:t>
      </w:r>
      <w:r w:rsidR="00A91943">
        <w:rPr>
          <w:rFonts w:ascii="Times New Roman" w:hAnsi="Times New Roman" w:cs="Times New Roman"/>
          <w:sz w:val="24"/>
          <w:szCs w:val="24"/>
          <w:lang w:val="vi-VN"/>
        </w:rPr>
        <w:t xml:space="preserve"> và các chức năng cơ bản.</w:t>
      </w:r>
    </w:p>
    <w:p w:rsidR="00126ACB" w:rsidRDefault="00B4517A" w:rsidP="0001450A">
      <w:pPr>
        <w:spacing w:after="0" w:line="360" w:lineRule="auto"/>
        <w:ind w:leftChars="150" w:left="330"/>
        <w:jc w:val="both"/>
        <w:rPr>
          <w:rFonts w:ascii="Times New Roman" w:hAnsi="Times New Roman" w:cs="Times New Roman"/>
          <w:sz w:val="24"/>
          <w:szCs w:val="24"/>
        </w:rPr>
      </w:pPr>
      <w:r>
        <w:rPr>
          <w:rStyle w:val="Strong"/>
          <w:rFonts w:ascii="Times New Roman" w:hAnsi="Times New Roman" w:cs="Times New Roman"/>
          <w:sz w:val="24"/>
          <w:szCs w:val="24"/>
        </w:rPr>
        <w:t xml:space="preserve">Giới </w:t>
      </w:r>
      <w:r w:rsidR="00353FA8">
        <w:rPr>
          <w:rStyle w:val="Strong"/>
          <w:rFonts w:ascii="Times New Roman" w:hAnsi="Times New Roman" w:cs="Times New Roman"/>
          <w:sz w:val="24"/>
          <w:szCs w:val="24"/>
          <w:lang w:val="vi-VN"/>
        </w:rPr>
        <w:t>hạn:</w:t>
      </w:r>
      <w:r w:rsidR="00A91943" w:rsidRPr="00A91943">
        <w:t xml:space="preserve"> </w:t>
      </w:r>
      <w:r w:rsidR="00A91943" w:rsidRPr="00353FA8">
        <w:rPr>
          <w:rStyle w:val="Strong"/>
          <w:rFonts w:ascii="Times New Roman" w:hAnsi="Times New Roman" w:cs="Times New Roman"/>
          <w:b w:val="0"/>
          <w:sz w:val="24"/>
          <w:szCs w:val="24"/>
        </w:rPr>
        <w:t>Chưa triển khai các tính năng nâng cao như livestream bán hàng, gọi video tư vấn trực tiếp hoặc hệ thống quản lý chuỗi cung ứng phức tạp</w:t>
      </w:r>
      <w:r w:rsidR="00353FA8">
        <w:rPr>
          <w:rStyle w:val="Strong"/>
          <w:rFonts w:ascii="Times New Roman" w:hAnsi="Times New Roman" w:cs="Times New Roman"/>
          <w:b w:val="0"/>
          <w:sz w:val="24"/>
          <w:szCs w:val="24"/>
          <w:lang w:val="vi-VN"/>
        </w:rPr>
        <w:t xml:space="preserve"> </w:t>
      </w:r>
      <w:r>
        <w:rPr>
          <w:rFonts w:ascii="Times New Roman" w:hAnsi="Times New Roman" w:cs="Times New Roman"/>
          <w:sz w:val="24"/>
          <w:szCs w:val="24"/>
        </w:rPr>
        <w:t>và chỉ tập trung vào quy mô nhỏ đến vừa.</w:t>
      </w:r>
    </w:p>
    <w:p w:rsidR="00126ACB" w:rsidRDefault="00B4517A" w:rsidP="0001450A">
      <w:pPr>
        <w:spacing w:after="0" w:line="360" w:lineRule="auto"/>
        <w:ind w:leftChars="150" w:left="330"/>
        <w:jc w:val="both"/>
        <w:rPr>
          <w:rFonts w:ascii="Times New Roman" w:hAnsi="Times New Roman" w:cs="Times New Roman"/>
          <w:sz w:val="24"/>
          <w:szCs w:val="24"/>
        </w:rPr>
      </w:pPr>
      <w:r>
        <w:rPr>
          <w:rStyle w:val="Strong"/>
          <w:rFonts w:ascii="Times New Roman" w:hAnsi="Times New Roman" w:cs="Times New Roman"/>
          <w:sz w:val="24"/>
          <w:szCs w:val="24"/>
        </w:rPr>
        <w:t>Đánh giá:</w:t>
      </w:r>
      <w:r>
        <w:rPr>
          <w:rFonts w:ascii="Times New Roman" w:hAnsi="Times New Roman" w:cs="Times New Roman"/>
          <w:sz w:val="24"/>
          <w:szCs w:val="24"/>
        </w:rPr>
        <w:t xml:space="preserve"> Đề tài phù hợp với trình độ sinh viên vì kết hợp kiến thức cơ bản với một số công nghệ hiện đại, mang lại độ phức tạp vừa phải</w:t>
      </w:r>
    </w:p>
    <w:p w:rsidR="00126ACB" w:rsidRDefault="00B4517A" w:rsidP="00A95EC1">
      <w:pPr>
        <w:pStyle w:val="ListParagraph"/>
        <w:numPr>
          <w:ilvl w:val="0"/>
          <w:numId w:val="15"/>
        </w:numPr>
        <w:spacing w:after="0" w:line="360"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t>KẾT QUẢ ĐẦU RA</w:t>
      </w:r>
    </w:p>
    <w:p w:rsidR="00126ACB" w:rsidRDefault="00B4517A" w:rsidP="00A95EC1">
      <w:pPr>
        <w:pStyle w:val="NormalWeb"/>
        <w:spacing w:beforeAutospacing="0" w:afterAutospacing="0" w:line="360" w:lineRule="auto"/>
        <w:ind w:firstLineChars="50" w:firstLine="120"/>
      </w:pPr>
      <w:r>
        <w:rPr>
          <w:rStyle w:val="Strong"/>
        </w:rPr>
        <w:t>Sản phẩm cuối cùng:</w:t>
      </w:r>
    </w:p>
    <w:p w:rsidR="00126ACB" w:rsidRDefault="00B4517A" w:rsidP="0001450A">
      <w:pPr>
        <w:spacing w:after="0" w:line="360" w:lineRule="auto"/>
        <w:ind w:leftChars="150" w:left="330"/>
        <w:jc w:val="both"/>
        <w:rPr>
          <w:rFonts w:ascii="Times New Roman" w:hAnsi="Times New Roman" w:cs="Times New Roman"/>
          <w:sz w:val="24"/>
          <w:szCs w:val="24"/>
        </w:rPr>
      </w:pPr>
      <w:r>
        <w:rPr>
          <w:rFonts w:ascii="Times New Roman" w:hAnsi="Times New Roman" w:cs="Times New Roman"/>
          <w:sz w:val="24"/>
          <w:szCs w:val="24"/>
        </w:rPr>
        <w:t xml:space="preserve">- </w:t>
      </w:r>
      <w:r w:rsidR="00353FA8" w:rsidRPr="00353FA8">
        <w:rPr>
          <w:rFonts w:ascii="Times New Roman" w:hAnsi="Times New Roman" w:cs="Times New Roman"/>
          <w:sz w:val="24"/>
          <w:szCs w:val="24"/>
        </w:rPr>
        <w:t>Website mua bán thủy hải sản hoàn chỉnh, cho phép quản lý sản phẩm, danh mục, người dùng và đơn hàng.</w:t>
      </w:r>
    </w:p>
    <w:p w:rsidR="00126ACB" w:rsidRDefault="00B4517A" w:rsidP="0001450A">
      <w:pPr>
        <w:spacing w:after="0" w:line="360" w:lineRule="auto"/>
        <w:ind w:leftChars="150" w:left="330"/>
        <w:jc w:val="both"/>
        <w:rPr>
          <w:rFonts w:ascii="Times New Roman" w:hAnsi="Times New Roman" w:cs="Times New Roman"/>
          <w:sz w:val="24"/>
          <w:szCs w:val="24"/>
        </w:rPr>
      </w:pPr>
      <w:r>
        <w:rPr>
          <w:rFonts w:ascii="Times New Roman" w:hAnsi="Times New Roman" w:cs="Times New Roman"/>
          <w:sz w:val="24"/>
          <w:szCs w:val="24"/>
        </w:rPr>
        <w:t xml:space="preserve">- </w:t>
      </w:r>
      <w:r w:rsidR="00353FA8" w:rsidRPr="00353FA8">
        <w:rPr>
          <w:rFonts w:ascii="Times New Roman" w:hAnsi="Times New Roman" w:cs="Times New Roman"/>
          <w:sz w:val="24"/>
          <w:szCs w:val="24"/>
        </w:rPr>
        <w:t>Tích hợp Chatbot AI hỗ trợ khách hàng 24/7 ngay trên giao diện website.</w:t>
      </w:r>
    </w:p>
    <w:p w:rsidR="00126ACB" w:rsidRDefault="00B4517A" w:rsidP="0001450A">
      <w:pPr>
        <w:spacing w:after="0" w:line="360" w:lineRule="auto"/>
        <w:ind w:leftChars="150" w:left="330"/>
        <w:jc w:val="both"/>
        <w:rPr>
          <w:rFonts w:ascii="Times New Roman" w:hAnsi="Times New Roman" w:cs="Times New Roman"/>
          <w:sz w:val="24"/>
          <w:szCs w:val="24"/>
        </w:rPr>
      </w:pPr>
      <w:r>
        <w:rPr>
          <w:rFonts w:ascii="Times New Roman" w:hAnsi="Times New Roman" w:cs="Times New Roman"/>
          <w:sz w:val="24"/>
          <w:szCs w:val="24"/>
        </w:rPr>
        <w:t xml:space="preserve">- </w:t>
      </w:r>
      <w:r w:rsidR="00353FA8" w:rsidRPr="00353FA8">
        <w:rPr>
          <w:rFonts w:ascii="Times New Roman" w:hAnsi="Times New Roman" w:cs="Times New Roman"/>
          <w:sz w:val="24"/>
          <w:szCs w:val="24"/>
        </w:rPr>
        <w:t>Giao diện thân thiện, dễ sử dụng và tương thích trên nhiều thiết bị.</w:t>
      </w:r>
    </w:p>
    <w:p w:rsidR="00126ACB" w:rsidRDefault="00B4517A" w:rsidP="00A95EC1">
      <w:pPr>
        <w:pStyle w:val="NormalWeb"/>
        <w:spacing w:beforeAutospacing="0" w:afterAutospacing="0" w:line="360" w:lineRule="auto"/>
        <w:ind w:firstLineChars="50" w:firstLine="120"/>
      </w:pPr>
      <w:r>
        <w:rPr>
          <w:rStyle w:val="Strong"/>
        </w:rPr>
        <w:t>Giải pháp kỹ thuật:</w:t>
      </w:r>
    </w:p>
    <w:p w:rsidR="00126ACB" w:rsidRDefault="00B4517A" w:rsidP="0001450A">
      <w:pPr>
        <w:spacing w:after="0" w:line="360" w:lineRule="auto"/>
        <w:ind w:leftChars="150" w:left="330"/>
        <w:jc w:val="both"/>
        <w:rPr>
          <w:rFonts w:ascii="Times New Roman" w:hAnsi="Times New Roman" w:cs="Times New Roman"/>
          <w:sz w:val="24"/>
          <w:szCs w:val="24"/>
        </w:rPr>
      </w:pPr>
      <w:r>
        <w:rPr>
          <w:rFonts w:ascii="Times New Roman" w:hAnsi="Times New Roman" w:cs="Times New Roman"/>
          <w:sz w:val="24"/>
          <w:szCs w:val="24"/>
        </w:rPr>
        <w:t>- Sử dụng kiến trúc client-server vớ</w:t>
      </w:r>
      <w:r w:rsidR="00353FA8">
        <w:rPr>
          <w:rFonts w:ascii="Times New Roman" w:hAnsi="Times New Roman" w:cs="Times New Roman"/>
          <w:sz w:val="24"/>
          <w:szCs w:val="24"/>
        </w:rPr>
        <w:t>i backend (</w:t>
      </w:r>
      <w:r w:rsidR="00353FA8">
        <w:rPr>
          <w:rFonts w:ascii="Times New Roman" w:hAnsi="Times New Roman" w:cs="Times New Roman"/>
          <w:sz w:val="24"/>
          <w:szCs w:val="24"/>
          <w:lang w:val="vi-VN"/>
        </w:rPr>
        <w:t>PHP</w:t>
      </w:r>
      <w:r w:rsidR="008A0265">
        <w:rPr>
          <w:rFonts w:ascii="Times New Roman" w:hAnsi="Times New Roman" w:cs="Times New Roman"/>
          <w:sz w:val="24"/>
          <w:szCs w:val="24"/>
        </w:rPr>
        <w:t>,Laravel</w:t>
      </w:r>
      <w:r>
        <w:rPr>
          <w:rFonts w:ascii="Times New Roman" w:hAnsi="Times New Roman" w:cs="Times New Roman"/>
          <w:sz w:val="24"/>
          <w:szCs w:val="24"/>
        </w:rPr>
        <w:t>) và frontend (React.js).</w:t>
      </w:r>
    </w:p>
    <w:p w:rsidR="00126ACB" w:rsidRDefault="00B4517A" w:rsidP="0001450A">
      <w:pPr>
        <w:spacing w:after="0" w:line="360" w:lineRule="auto"/>
        <w:ind w:leftChars="150" w:left="33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353FA8" w:rsidRPr="00353FA8">
        <w:rPr>
          <w:rFonts w:ascii="Times New Roman" w:hAnsi="Times New Roman" w:cs="Times New Roman"/>
          <w:sz w:val="24"/>
          <w:szCs w:val="24"/>
        </w:rPr>
        <w:t>Tích hợp Chatbot AI thông qua API hoặc mô hình xử lý ngôn ngữ tự nhiên để hỗ trợ tư vấn tự động.</w:t>
      </w:r>
    </w:p>
    <w:p w:rsidR="00126ACB" w:rsidRDefault="00B4517A" w:rsidP="0001450A">
      <w:pPr>
        <w:spacing w:after="0" w:line="360" w:lineRule="auto"/>
        <w:ind w:leftChars="150" w:left="330"/>
        <w:jc w:val="both"/>
        <w:rPr>
          <w:rFonts w:ascii="Times New Roman" w:hAnsi="Times New Roman" w:cs="Times New Roman"/>
          <w:sz w:val="24"/>
          <w:szCs w:val="24"/>
        </w:rPr>
      </w:pPr>
      <w:r>
        <w:rPr>
          <w:rFonts w:ascii="Times New Roman" w:hAnsi="Times New Roman" w:cs="Times New Roman"/>
          <w:sz w:val="24"/>
          <w:szCs w:val="24"/>
        </w:rPr>
        <w:t xml:space="preserve">- </w:t>
      </w:r>
      <w:r w:rsidR="00353FA8" w:rsidRPr="00353FA8">
        <w:rPr>
          <w:rFonts w:ascii="Times New Roman" w:hAnsi="Times New Roman" w:cs="Times New Roman"/>
          <w:sz w:val="24"/>
          <w:szCs w:val="24"/>
        </w:rPr>
        <w:t>Sử dụng MySQL để lưu trữ dữ liệu sản phẩm, người dùng và đơn hàng.</w:t>
      </w:r>
    </w:p>
    <w:p w:rsidR="00126ACB" w:rsidRDefault="00126ACB" w:rsidP="00A95EC1">
      <w:pPr>
        <w:spacing w:after="0" w:line="360" w:lineRule="auto"/>
        <w:rPr>
          <w:rFonts w:ascii="Times New Roman" w:hAnsi="Times New Roman" w:cs="Times New Roman"/>
          <w:i/>
          <w:iCs/>
          <w:sz w:val="24"/>
          <w:szCs w:val="24"/>
        </w:rPr>
      </w:pPr>
    </w:p>
    <w:p w:rsidR="002A2067" w:rsidRDefault="002A2067" w:rsidP="00A95EC1">
      <w:pPr>
        <w:spacing w:after="0" w:line="360" w:lineRule="auto"/>
        <w:rPr>
          <w:rFonts w:ascii="Times New Roman" w:hAnsi="Times New Roman" w:cs="Times New Roman"/>
          <w:i/>
          <w:iCs/>
          <w:sz w:val="24"/>
          <w:szCs w:val="24"/>
        </w:rPr>
      </w:pPr>
    </w:p>
    <w:p w:rsidR="00126ACB" w:rsidRDefault="00B4517A" w:rsidP="00A95EC1">
      <w:pPr>
        <w:tabs>
          <w:tab w:val="center" w:pos="2552"/>
          <w:tab w:val="center" w:pos="7797"/>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ab/>
        <w:t xml:space="preserve">Xác nhận của </w:t>
      </w:r>
      <w:r>
        <w:rPr>
          <w:rFonts w:ascii="Times New Roman" w:hAnsi="Times New Roman" w:cs="Times New Roman"/>
          <w:b/>
          <w:bCs/>
          <w:sz w:val="24"/>
          <w:szCs w:val="24"/>
        </w:rPr>
        <w:tab/>
        <w:t>Đại diện nhóm</w:t>
      </w:r>
    </w:p>
    <w:p w:rsidR="00126ACB" w:rsidRDefault="00B4517A" w:rsidP="00A95EC1">
      <w:pPr>
        <w:tabs>
          <w:tab w:val="center" w:pos="2552"/>
          <w:tab w:val="center" w:pos="7797"/>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ab/>
        <w:t>Giảng Viên Hướng Dẫn</w:t>
      </w:r>
      <w:r>
        <w:rPr>
          <w:rFonts w:ascii="Times New Roman" w:hAnsi="Times New Roman" w:cs="Times New Roman"/>
          <w:b/>
          <w:bCs/>
          <w:sz w:val="24"/>
          <w:szCs w:val="24"/>
        </w:rPr>
        <w:tab/>
        <w:t>thực hiện đề tài</w:t>
      </w:r>
    </w:p>
    <w:p w:rsidR="00126ACB" w:rsidRDefault="00B4517A" w:rsidP="00A95EC1">
      <w:pPr>
        <w:tabs>
          <w:tab w:val="center" w:pos="2552"/>
          <w:tab w:val="center" w:pos="7797"/>
        </w:tabs>
        <w:spacing w:after="0" w:line="360" w:lineRule="auto"/>
        <w:rPr>
          <w:rFonts w:ascii="Times New Roman" w:hAnsi="Times New Roman" w:cs="Times New Roman"/>
          <w:i/>
          <w:iCs/>
          <w:sz w:val="24"/>
          <w:szCs w:val="24"/>
        </w:rPr>
      </w:pPr>
      <w:r>
        <w:rPr>
          <w:rFonts w:ascii="Times New Roman" w:hAnsi="Times New Roman" w:cs="Times New Roman"/>
          <w:i/>
          <w:iCs/>
          <w:sz w:val="24"/>
          <w:szCs w:val="24"/>
        </w:rPr>
        <w:tab/>
        <w:t>(Ký và ghi rõ họ tên)</w:t>
      </w:r>
      <w:r>
        <w:rPr>
          <w:rFonts w:ascii="Times New Roman" w:hAnsi="Times New Roman" w:cs="Times New Roman"/>
          <w:i/>
          <w:iCs/>
          <w:sz w:val="24"/>
          <w:szCs w:val="24"/>
        </w:rPr>
        <w:tab/>
        <w:t>(Ký và ghi rõ họ tên)</w:t>
      </w:r>
    </w:p>
    <w:p w:rsidR="00126ACB" w:rsidRDefault="00126ACB" w:rsidP="00A95EC1">
      <w:pPr>
        <w:spacing w:after="0" w:line="360" w:lineRule="auto"/>
      </w:pPr>
      <w:bookmarkStart w:id="0" w:name="_GoBack"/>
      <w:bookmarkEnd w:id="0"/>
    </w:p>
    <w:sectPr w:rsidR="00126ACB">
      <w:footerReference w:type="default" r:id="rId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7B2A" w:rsidRDefault="000A7B2A">
      <w:pPr>
        <w:spacing w:line="240" w:lineRule="auto"/>
      </w:pPr>
      <w:r>
        <w:separator/>
      </w:r>
    </w:p>
  </w:endnote>
  <w:endnote w:type="continuationSeparator" w:id="0">
    <w:p w:rsidR="000A7B2A" w:rsidRDefault="000A7B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EC1" w:rsidRDefault="00A95EC1">
    <w:pPr>
      <w:pStyle w:val="Footer"/>
      <w:jc w:val="center"/>
      <w:rPr>
        <w:color w:val="5B9BD5" w:themeColor="accent1"/>
      </w:rPr>
    </w:pPr>
    <w:r>
      <w:rPr>
        <w:color w:val="5B9BD5" w:themeColor="accent1"/>
      </w:rPr>
      <w:t xml:space="preserv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sidR="002A2067">
      <w:rPr>
        <w:noProof/>
        <w:color w:val="5B9BD5" w:themeColor="accent1"/>
      </w:rPr>
      <w:t>5</w:t>
    </w:r>
    <w:r>
      <w:rPr>
        <w:color w:val="5B9BD5" w:themeColor="accent1"/>
      </w:rPr>
      <w:fldChar w:fldCharType="end"/>
    </w:r>
    <w:r>
      <w:rPr>
        <w:color w:val="5B9BD5" w:themeColor="accent1"/>
      </w:rPr>
      <w:t xml:space="preserve">/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sidR="002A2067">
      <w:rPr>
        <w:noProof/>
        <w:color w:val="5B9BD5" w:themeColor="accent1"/>
      </w:rPr>
      <w:t>6</w:t>
    </w:r>
    <w:r>
      <w:rPr>
        <w:color w:val="5B9BD5" w:themeColor="accent1"/>
      </w:rPr>
      <w:fldChar w:fldCharType="end"/>
    </w:r>
  </w:p>
  <w:p w:rsidR="00A95EC1" w:rsidRDefault="00A95EC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7B2A" w:rsidRDefault="000A7B2A">
      <w:pPr>
        <w:spacing w:after="0"/>
      </w:pPr>
      <w:r>
        <w:separator/>
      </w:r>
    </w:p>
  </w:footnote>
  <w:footnote w:type="continuationSeparator" w:id="0">
    <w:p w:rsidR="000A7B2A" w:rsidRDefault="000A7B2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C2139E2"/>
    <w:multiLevelType w:val="multilevel"/>
    <w:tmpl w:val="AC2139E2"/>
    <w:lvl w:ilvl="0">
      <w:start w:val="1"/>
      <w:numFmt w:val="decimal"/>
      <w:suff w:val="space"/>
      <w:lvlText w:val="%1"/>
      <w:lvlJc w:val="left"/>
      <w:pPr>
        <w:ind w:left="0" w:firstLine="0"/>
      </w:pPr>
      <w:rPr>
        <w:rFonts w:hint="default"/>
      </w:rPr>
    </w:lvl>
    <w:lvl w:ilvl="1">
      <w:start w:val="1"/>
      <w:numFmt w:val="decimal"/>
      <w:suff w:val="space"/>
      <w:lvlText w:val="%1.%2"/>
      <w:lvlJc w:val="left"/>
      <w:pPr>
        <w:ind w:left="425"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15:restartNumberingAfterBreak="0">
    <w:nsid w:val="0B75498F"/>
    <w:multiLevelType w:val="hybridMultilevel"/>
    <w:tmpl w:val="13CE0BE2"/>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2" w15:restartNumberingAfterBreak="0">
    <w:nsid w:val="1BDE5A8A"/>
    <w:multiLevelType w:val="multilevel"/>
    <w:tmpl w:val="1BDE5A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C8D2BB9"/>
    <w:multiLevelType w:val="multilevel"/>
    <w:tmpl w:val="3C8D2BB9"/>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783CCA1"/>
    <w:multiLevelType w:val="singleLevel"/>
    <w:tmpl w:val="5783CCA1"/>
    <w:lvl w:ilvl="0">
      <w:start w:val="1"/>
      <w:numFmt w:val="bullet"/>
      <w:lvlText w:val=""/>
      <w:lvlJc w:val="left"/>
      <w:pPr>
        <w:tabs>
          <w:tab w:val="left" w:pos="420"/>
        </w:tabs>
        <w:ind w:left="420" w:hanging="42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0"/>
  </w:num>
  <w:num w:numId="13">
    <w:abstractNumId w:val="13"/>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B70E85"/>
    <w:rsid w:val="0001450A"/>
    <w:rsid w:val="00050A31"/>
    <w:rsid w:val="000716D2"/>
    <w:rsid w:val="00071AAB"/>
    <w:rsid w:val="000A7B2A"/>
    <w:rsid w:val="000B76C4"/>
    <w:rsid w:val="000C5610"/>
    <w:rsid w:val="000E6552"/>
    <w:rsid w:val="000F3A4F"/>
    <w:rsid w:val="000F59AC"/>
    <w:rsid w:val="00126ACB"/>
    <w:rsid w:val="001364FE"/>
    <w:rsid w:val="001368DD"/>
    <w:rsid w:val="00147DB3"/>
    <w:rsid w:val="001518A5"/>
    <w:rsid w:val="00170095"/>
    <w:rsid w:val="00170E4F"/>
    <w:rsid w:val="001743F4"/>
    <w:rsid w:val="00187C33"/>
    <w:rsid w:val="001936B7"/>
    <w:rsid w:val="00196AB1"/>
    <w:rsid w:val="001B7F76"/>
    <w:rsid w:val="00201333"/>
    <w:rsid w:val="00210FA7"/>
    <w:rsid w:val="00216417"/>
    <w:rsid w:val="00246675"/>
    <w:rsid w:val="0026631D"/>
    <w:rsid w:val="002A2067"/>
    <w:rsid w:val="002C2F53"/>
    <w:rsid w:val="002D57F2"/>
    <w:rsid w:val="002F3372"/>
    <w:rsid w:val="0033518C"/>
    <w:rsid w:val="003437C2"/>
    <w:rsid w:val="00353FA8"/>
    <w:rsid w:val="003765E9"/>
    <w:rsid w:val="00377186"/>
    <w:rsid w:val="003A1C03"/>
    <w:rsid w:val="00414627"/>
    <w:rsid w:val="00425D63"/>
    <w:rsid w:val="004643D8"/>
    <w:rsid w:val="0049782A"/>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72859"/>
    <w:rsid w:val="0068470E"/>
    <w:rsid w:val="00695DCD"/>
    <w:rsid w:val="006A05CC"/>
    <w:rsid w:val="006A35A7"/>
    <w:rsid w:val="007152D7"/>
    <w:rsid w:val="00746C14"/>
    <w:rsid w:val="00752921"/>
    <w:rsid w:val="0078493C"/>
    <w:rsid w:val="007C2C59"/>
    <w:rsid w:val="007E031B"/>
    <w:rsid w:val="00801F23"/>
    <w:rsid w:val="00837632"/>
    <w:rsid w:val="0085640F"/>
    <w:rsid w:val="008567AA"/>
    <w:rsid w:val="00892712"/>
    <w:rsid w:val="008A0265"/>
    <w:rsid w:val="008A3B56"/>
    <w:rsid w:val="008A680A"/>
    <w:rsid w:val="008B0BB0"/>
    <w:rsid w:val="008B34F5"/>
    <w:rsid w:val="008E6C4B"/>
    <w:rsid w:val="008F18C0"/>
    <w:rsid w:val="00907648"/>
    <w:rsid w:val="00930FDE"/>
    <w:rsid w:val="00984C93"/>
    <w:rsid w:val="00987CE1"/>
    <w:rsid w:val="0099405C"/>
    <w:rsid w:val="009C600F"/>
    <w:rsid w:val="009D3723"/>
    <w:rsid w:val="009E04F2"/>
    <w:rsid w:val="00A03B7B"/>
    <w:rsid w:val="00A200C9"/>
    <w:rsid w:val="00A250D5"/>
    <w:rsid w:val="00A30519"/>
    <w:rsid w:val="00A32F56"/>
    <w:rsid w:val="00A36028"/>
    <w:rsid w:val="00A65975"/>
    <w:rsid w:val="00A91424"/>
    <w:rsid w:val="00A91943"/>
    <w:rsid w:val="00A95EC1"/>
    <w:rsid w:val="00AA2C77"/>
    <w:rsid w:val="00AC3FB9"/>
    <w:rsid w:val="00AC702A"/>
    <w:rsid w:val="00AD226F"/>
    <w:rsid w:val="00AF1FB7"/>
    <w:rsid w:val="00B066F3"/>
    <w:rsid w:val="00B13A52"/>
    <w:rsid w:val="00B24CF4"/>
    <w:rsid w:val="00B26993"/>
    <w:rsid w:val="00B4517A"/>
    <w:rsid w:val="00B4570C"/>
    <w:rsid w:val="00B5208C"/>
    <w:rsid w:val="00B7399A"/>
    <w:rsid w:val="00B74876"/>
    <w:rsid w:val="00BB7C2B"/>
    <w:rsid w:val="00BC1664"/>
    <w:rsid w:val="00BC2546"/>
    <w:rsid w:val="00BD7D77"/>
    <w:rsid w:val="00C02C7E"/>
    <w:rsid w:val="00C05085"/>
    <w:rsid w:val="00C1593D"/>
    <w:rsid w:val="00C56C7E"/>
    <w:rsid w:val="00C776A4"/>
    <w:rsid w:val="00CA2C6C"/>
    <w:rsid w:val="00CB60BD"/>
    <w:rsid w:val="00CC0600"/>
    <w:rsid w:val="00CC78AC"/>
    <w:rsid w:val="00CF7953"/>
    <w:rsid w:val="00D07232"/>
    <w:rsid w:val="00D10245"/>
    <w:rsid w:val="00D21BDD"/>
    <w:rsid w:val="00D65F07"/>
    <w:rsid w:val="00D92BB7"/>
    <w:rsid w:val="00D96F62"/>
    <w:rsid w:val="00DC76D2"/>
    <w:rsid w:val="00DD30ED"/>
    <w:rsid w:val="00DF3EAA"/>
    <w:rsid w:val="00E64C21"/>
    <w:rsid w:val="00EC24C6"/>
    <w:rsid w:val="00EF2933"/>
    <w:rsid w:val="00F05146"/>
    <w:rsid w:val="00F1115D"/>
    <w:rsid w:val="00F3513C"/>
    <w:rsid w:val="00F465C5"/>
    <w:rsid w:val="00F5180D"/>
    <w:rsid w:val="00F51B21"/>
    <w:rsid w:val="00F51D87"/>
    <w:rsid w:val="00F8455C"/>
    <w:rsid w:val="00FA026C"/>
    <w:rsid w:val="0BE832BF"/>
    <w:rsid w:val="1EFB4F60"/>
    <w:rsid w:val="26732952"/>
    <w:rsid w:val="3B5C31EF"/>
    <w:rsid w:val="42B70E85"/>
    <w:rsid w:val="6F647ACA"/>
    <w:rsid w:val="706A3794"/>
    <w:rsid w:val="7FAF4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A75A74"/>
  <w15:docId w15:val="{5BC7CC67-7179-4519-A97A-215F23C53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1"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footer" w:uiPriority="99"/>
    <w:lsdException w:name="caption" w:semiHidden="1" w:unhideWhenUsed="1"/>
    <w:lsdException w:name="Default Paragraph Font" w:semiHidden="1"/>
    <w:lsdException w:name="HTML Top of Form" w:semiHidden="1" w:uiPriority="99" w:unhideWhenUsed="1" w:qFormat="0"/>
    <w:lsdException w:name="HTML Bottom of Form" w:semiHidden="1" w:uiPriority="99" w:unhideWhenUsed="1"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0"/>
    <w:lsdException w:name="Colorful Shading Accent 1" w:uiPriority="71" w:qFormat="0"/>
    <w:lsdException w:name="Colorful List Accent 1" w:uiPriority="72" w:qFormat="0"/>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0"/>
    <w:lsdException w:name="Dark List Accent 3" w:uiPriority="70" w:qFormat="0"/>
    <w:lsdException w:name="Colorful Shading Accent 3" w:uiPriority="71" w:qFormat="0"/>
    <w:lsdException w:name="Colorful List Accent 3" w:uiPriority="72" w:qFormat="0"/>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0"/>
    <w:lsdException w:name="Dark List Accent 5" w:uiPriority="70" w:qFormat="0"/>
    <w:lsdException w:name="Colorful Shading Accent 5" w:uiPriority="71" w:qFormat="0"/>
    <w:lsdException w:name="Colorful List Accent 5" w:uiPriority="72" w:qFormat="0"/>
    <w:lsdException w:name="Colorful Grid Accent 5" w:uiPriority="73" w:qFormat="0"/>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0"/>
    <w:lsdException w:name="Dark List Accent 6" w:uiPriority="70" w:qFormat="0"/>
    <w:lsdException w:name="Colorful Shading Accent 6" w:uiPriority="71" w:qFormat="0"/>
    <w:lsdException w:name="Colorful List Accent 6" w:uiPriority="72" w:qFormat="0"/>
    <w:lsdException w:name="Colorful Grid Accent 6" w:uiPriority="73" w:qFormat="0"/>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Normal">
    <w:name w:val="Normal"/>
    <w:qFormat/>
    <w:pPr>
      <w:spacing w:after="200" w:line="276" w:lineRule="auto"/>
    </w:pPr>
    <w:rPr>
      <w:rFonts w:asciiTheme="minorHAnsi" w:eastAsiaTheme="minorHAnsi" w:hAnsiTheme="minorHAnsi" w:cstheme="minorBidi"/>
      <w:kern w:val="2"/>
      <w:sz w:val="22"/>
      <w:szCs w:val="22"/>
      <w:lang w:val="en-US" w:eastAsia="en-US"/>
      <w14:ligatures w14:val="standardContextual"/>
    </w:rPr>
  </w:style>
  <w:style w:type="paragraph" w:styleId="Heading1">
    <w:name w:val="heading 1"/>
    <w:basedOn w:val="Normal"/>
    <w:next w:val="Normal"/>
    <w:qFormat/>
    <w:pPr>
      <w:jc w:val="center"/>
      <w:outlineLvl w:val="0"/>
    </w:pPr>
    <w:rPr>
      <w:rFonts w:ascii="Times New Roman" w:hAnsi="Times New Roman" w:cs="Times New Roman"/>
      <w:b/>
      <w:bCs/>
      <w:sz w:val="30"/>
      <w:szCs w:val="30"/>
    </w:rPr>
  </w:style>
  <w:style w:type="paragraph" w:styleId="Heading2">
    <w:name w:val="heading 2"/>
    <w:basedOn w:val="Normal"/>
    <w:next w:val="Normal"/>
    <w:semiHidden/>
    <w:unhideWhenUsed/>
    <w:qFormat/>
    <w:pPr>
      <w:keepNext/>
      <w:keepLines/>
      <w:spacing w:before="260" w:after="260" w:line="240" w:lineRule="auto"/>
      <w:outlineLvl w:val="1"/>
    </w:pPr>
    <w:rPr>
      <w:rFonts w:ascii="Times New Roman" w:hAnsi="Times New Roman"/>
      <w:b/>
      <w:bCs/>
      <w:sz w:val="26"/>
      <w:szCs w:val="32"/>
    </w:rPr>
  </w:style>
  <w:style w:type="paragraph" w:styleId="Heading3">
    <w:name w:val="heading 3"/>
    <w:basedOn w:val="Normal"/>
    <w:next w:val="Normal"/>
    <w:semiHidden/>
    <w:unhideWhenUsed/>
    <w:qFormat/>
    <w:pPr>
      <w:keepNext/>
      <w:keepLines/>
      <w:spacing w:line="416" w:lineRule="auto"/>
      <w:outlineLvl w:val="2"/>
    </w:pPr>
    <w:rPr>
      <w:rFonts w:ascii="Times New Roman" w:hAnsi="Times New Roman"/>
      <w:b/>
      <w:bCs/>
      <w:sz w:val="25"/>
      <w:szCs w:val="32"/>
    </w:rPr>
  </w:style>
  <w:style w:type="paragraph" w:styleId="Heading4">
    <w:name w:val="heading 4"/>
    <w:next w:val="Normal"/>
    <w:semiHidden/>
    <w:unhideWhenUsed/>
    <w:qFormat/>
    <w:pPr>
      <w:keepNext/>
      <w:keepLines/>
      <w:ind w:left="14" w:right="86" w:hanging="14"/>
      <w:jc w:val="center"/>
      <w:outlineLvl w:val="3"/>
    </w:pPr>
    <w:rPr>
      <w:rFonts w:eastAsia="Times New Roman"/>
      <w:i/>
      <w:color w:val="000000"/>
      <w:sz w:val="26"/>
      <w:szCs w:val="22"/>
      <w:lang w:val="en-US" w:eastAsia="en-US"/>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val="en-US"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qFormat/>
    <w:pPr>
      <w:spacing w:beforeAutospacing="1" w:afterAutospacing="1"/>
    </w:pPr>
    <w:rPr>
      <w:sz w:val="24"/>
      <w:szCs w:val="24"/>
      <w:lang w:val="en-US"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ListParagraph">
    <w:name w:val="List Paragraph"/>
    <w:basedOn w:val="Normal"/>
    <w:uiPriority w:val="34"/>
    <w:qFormat/>
    <w:pPr>
      <w:ind w:left="720"/>
      <w:contextualSpacing/>
    </w:pPr>
  </w:style>
  <w:style w:type="table" w:customStyle="1" w:styleId="Style20">
    <w:name w:val="_Style 20"/>
    <w:basedOn w:val="TableNormal"/>
    <w:qFormat/>
    <w:rsid w:val="00DF3EAA"/>
    <w:rPr>
      <w:lang w:val="en-US" w:eastAsia="en-US"/>
    </w:rPr>
    <w:tblPr>
      <w:tblCellMar>
        <w:left w:w="28" w:type="dxa"/>
        <w:right w:w="115" w:type="dxa"/>
      </w:tblCellMar>
    </w:tblPr>
  </w:style>
  <w:style w:type="table" w:customStyle="1" w:styleId="Style15">
    <w:name w:val="_Style 15"/>
    <w:basedOn w:val="TableNormal"/>
    <w:qFormat/>
    <w:rsid w:val="00DF3EAA"/>
    <w:rPr>
      <w:lang w:val="en-US" w:eastAsia="en-US"/>
    </w:rPr>
    <w:tblPr>
      <w:tblInd w:w="0" w:type="nil"/>
    </w:tblPr>
  </w:style>
  <w:style w:type="character" w:customStyle="1" w:styleId="FooterChar">
    <w:name w:val="Footer Char"/>
    <w:basedOn w:val="DefaultParagraphFont"/>
    <w:link w:val="Footer"/>
    <w:uiPriority w:val="99"/>
    <w:rsid w:val="00A95EC1"/>
    <w:rPr>
      <w:rFonts w:asciiTheme="minorHAnsi" w:eastAsiaTheme="minorHAnsi" w:hAnsiTheme="minorHAnsi" w:cstheme="minorBidi"/>
      <w:kern w:val="2"/>
      <w:sz w:val="18"/>
      <w:szCs w:val="18"/>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AAD2D-A829-4C1A-9F80-C016FD6D6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1446</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nguyen</dc:creator>
  <cp:lastModifiedBy>USER</cp:lastModifiedBy>
  <cp:revision>8</cp:revision>
  <dcterms:created xsi:type="dcterms:W3CDTF">2026-03-05T02:06:00Z</dcterms:created>
  <dcterms:modified xsi:type="dcterms:W3CDTF">2026-03-07T00:17:00Z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FD398759B9064948BD5EC510D5BDD842_11</vt:lpwstr>
  </property>
</Properties>
</file>